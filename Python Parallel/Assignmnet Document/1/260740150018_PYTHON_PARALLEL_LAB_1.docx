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BFC7" w14:textId="77777777" w:rsidR="008F52D4" w:rsidRPr="007931C2" w:rsidRDefault="00AE3E5D" w:rsidP="007931C2">
      <w:pPr>
        <w:pStyle w:val="Title"/>
        <w:rPr>
          <w:rFonts w:ascii="Times New Roman" w:hAnsi="Times New Roman" w:cs="Times New Roman"/>
          <w:color w:val="000000" w:themeColor="text1"/>
          <w:w w:val="85"/>
          <w:sz w:val="24"/>
          <w:szCs w:val="24"/>
          <w:lang w:val="en-IN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PRN: 2607401500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  <w:lang w:val="en-IN"/>
        </w:rPr>
        <w:t>04</w:t>
      </w:r>
    </w:p>
    <w:p w14:paraId="6289113A" w14:textId="77777777" w:rsidR="008F52D4" w:rsidRPr="007931C2" w:rsidRDefault="00AE3E5D" w:rsidP="007931C2">
      <w:pPr>
        <w:pStyle w:val="Title"/>
        <w:rPr>
          <w:rFonts w:ascii="Times New Roman" w:hAnsi="Times New Roman" w:cs="Times New Roman"/>
          <w:b/>
          <w:bCs/>
          <w:color w:val="000000" w:themeColor="text1"/>
          <w:w w:val="85"/>
          <w:sz w:val="24"/>
          <w:szCs w:val="24"/>
          <w:lang w:val="en-IN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 xml:space="preserve">          2607401500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  <w:lang w:val="en-IN"/>
        </w:rPr>
        <w:t>18</w:t>
      </w:r>
    </w:p>
    <w:p w14:paraId="3F66D967" w14:textId="77777777" w:rsidR="008F52D4" w:rsidRPr="007931C2" w:rsidRDefault="00AE3E5D" w:rsidP="007931C2">
      <w:pPr>
        <w:pStyle w:val="Titl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Day 1</w:t>
      </w:r>
      <w:r w:rsidRPr="007931C2">
        <w:rPr>
          <w:rFonts w:ascii="Times New Roman" w:hAnsi="Times New Roman" w:cs="Times New Roman"/>
          <w:color w:val="000000" w:themeColor="text1"/>
          <w:spacing w:val="-42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: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 xml:space="preserve">Lab Exercises — Foundations of Parallel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Computing &amp;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Concurrency</w:t>
      </w:r>
    </w:p>
    <w:p w14:paraId="67AF1D81" w14:textId="77777777" w:rsidR="008F52D4" w:rsidRPr="007931C2" w:rsidRDefault="008F52D4" w:rsidP="007931C2">
      <w:pPr>
        <w:pStyle w:val="BodyText"/>
        <w:spacing w:before="6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0BDCF1" w14:textId="77777777" w:rsidR="008F52D4" w:rsidRPr="007931C2" w:rsidRDefault="00AE3E5D" w:rsidP="007931C2">
      <w:pPr>
        <w:spacing w:before="191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xercise</w:t>
      </w:r>
      <w:r w:rsidRPr="007931C2">
        <w:rPr>
          <w:rFonts w:ascii="Times New Roman" w:hAnsi="Times New Roman" w:cs="Times New Roman"/>
          <w:color w:val="000000" w:themeColor="text1"/>
          <w:spacing w:val="-5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12"/>
          <w:w w:val="85"/>
          <w:sz w:val="24"/>
          <w:szCs w:val="24"/>
        </w:rPr>
        <w:t>1: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JSON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C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onfiguration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M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anager</w:t>
      </w:r>
    </w:p>
    <w:p w14:paraId="1627E5CA" w14:textId="77777777" w:rsidR="008F52D4" w:rsidRPr="007931C2" w:rsidRDefault="00AE3E5D" w:rsidP="007931C2">
      <w:pPr>
        <w:pStyle w:val="BodyText"/>
        <w:spacing w:before="190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op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ic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14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Data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Serialization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JSON</w:t>
      </w:r>
    </w:p>
    <w:p w14:paraId="13A740DD" w14:textId="77777777" w:rsidR="008F52D4" w:rsidRPr="007931C2" w:rsidRDefault="00AE3E5D" w:rsidP="007931C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roblem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tatement</w:t>
      </w:r>
    </w:p>
    <w:p w14:paraId="127026E5" w14:textId="77777777" w:rsidR="008F52D4" w:rsidRPr="007931C2" w:rsidRDefault="00AE3E5D" w:rsidP="007931C2">
      <w:pPr>
        <w:spacing w:before="252"/>
        <w:ind w:left="4" w:right="41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rite a program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ex01_config_manager.py</w:t>
      </w:r>
      <w:r w:rsidRPr="007931C2">
        <w:rPr>
          <w:rFonts w:ascii="Times New Roman" w:hAnsi="Times New Roman" w:cs="Times New Roman"/>
          <w:color w:val="000000" w:themeColor="text1"/>
          <w:spacing w:val="-6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that manages application configuration using JSON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serialization.</w:t>
      </w:r>
    </w:p>
    <w:p w14:paraId="7390D30A" w14:textId="77777777" w:rsidR="008F52D4" w:rsidRPr="007931C2" w:rsidRDefault="00AE3E5D" w:rsidP="007931C2">
      <w:pPr>
        <w:pStyle w:val="BodyText"/>
        <w:spacing w:before="207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Y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our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program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should:</w:t>
      </w:r>
    </w:p>
    <w:p w14:paraId="15FD1B26" w14:textId="77777777" w:rsidR="008F52D4" w:rsidRPr="007931C2" w:rsidRDefault="00AE3E5D" w:rsidP="007931C2">
      <w:pPr>
        <w:pStyle w:val="ListParagraph"/>
        <w:numPr>
          <w:ilvl w:val="0"/>
          <w:numId w:val="1"/>
        </w:numPr>
        <w:tabs>
          <w:tab w:val="left" w:pos="603"/>
        </w:tabs>
        <w:spacing w:before="234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Define</w:t>
      </w:r>
      <w:r w:rsidRPr="007931C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Python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dictionary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representing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parallel</w:t>
      </w:r>
      <w:r w:rsidRPr="007931C2">
        <w:rPr>
          <w:rFonts w:ascii="Times New Roman" w:hAnsi="Times New Roman" w:cs="Times New Roman"/>
          <w:color w:val="000000" w:themeColor="text1"/>
          <w:spacing w:val="3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computing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job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configuration:</w:t>
      </w:r>
    </w:p>
    <w:p w14:paraId="2A0745AA" w14:textId="77777777" w:rsidR="008F52D4" w:rsidRPr="007931C2" w:rsidRDefault="00AE3E5D" w:rsidP="007931C2">
      <w:pPr>
        <w:pStyle w:val="BodyText"/>
        <w:spacing w:before="2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37248" behindDoc="1" locked="0" layoutInCell="1" allowOverlap="1" wp14:anchorId="0D7DB138" wp14:editId="2A04784D">
                <wp:simplePos x="0" y="0"/>
                <wp:positionH relativeFrom="page">
                  <wp:posOffset>923290</wp:posOffset>
                </wp:positionH>
                <wp:positionV relativeFrom="paragraph">
                  <wp:posOffset>149225</wp:posOffset>
                </wp:positionV>
                <wp:extent cx="6105525" cy="2990850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2990850"/>
                          <a:chOff x="0" y="0"/>
                          <a:chExt cx="6105525" cy="29908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09600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981325">
                                <a:moveTo>
                                  <a:pt x="6075344" y="2981324"/>
                                </a:moveTo>
                                <a:lnTo>
                                  <a:pt x="20654" y="2981324"/>
                                </a:lnTo>
                                <a:lnTo>
                                  <a:pt x="17617" y="2980720"/>
                                </a:lnTo>
                                <a:lnTo>
                                  <a:pt x="0" y="2960669"/>
                                </a:lnTo>
                                <a:lnTo>
                                  <a:pt x="0" y="29575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95998" y="20654"/>
                                </a:lnTo>
                                <a:lnTo>
                                  <a:pt x="6095998" y="2960669"/>
                                </a:lnTo>
                                <a:lnTo>
                                  <a:pt x="6078381" y="2980720"/>
                                </a:lnTo>
                                <a:lnTo>
                                  <a:pt x="6075344" y="298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09600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981325">
                                <a:moveTo>
                                  <a:pt x="0" y="29575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78381" y="604"/>
                                </a:lnTo>
                                <a:lnTo>
                                  <a:pt x="6081299" y="1812"/>
                                </a:lnTo>
                                <a:lnTo>
                                  <a:pt x="6084215" y="3020"/>
                                </a:lnTo>
                                <a:lnTo>
                                  <a:pt x="6086791" y="4741"/>
                                </a:lnTo>
                                <a:lnTo>
                                  <a:pt x="6089024" y="6974"/>
                                </a:lnTo>
                                <a:lnTo>
                                  <a:pt x="6091257" y="9206"/>
                                </a:lnTo>
                                <a:lnTo>
                                  <a:pt x="6092977" y="11781"/>
                                </a:lnTo>
                                <a:lnTo>
                                  <a:pt x="6094185" y="14699"/>
                                </a:lnTo>
                                <a:lnTo>
                                  <a:pt x="6095394" y="17616"/>
                                </a:lnTo>
                                <a:lnTo>
                                  <a:pt x="6095998" y="20654"/>
                                </a:lnTo>
                                <a:lnTo>
                                  <a:pt x="6095999" y="23812"/>
                                </a:lnTo>
                                <a:lnTo>
                                  <a:pt x="6095999" y="2957512"/>
                                </a:lnTo>
                                <a:lnTo>
                                  <a:pt x="6095998" y="2960669"/>
                                </a:lnTo>
                                <a:lnTo>
                                  <a:pt x="6095394" y="2963706"/>
                                </a:lnTo>
                                <a:lnTo>
                                  <a:pt x="6094185" y="2966624"/>
                                </a:lnTo>
                                <a:lnTo>
                                  <a:pt x="6092977" y="2969541"/>
                                </a:lnTo>
                                <a:lnTo>
                                  <a:pt x="6091257" y="2972117"/>
                                </a:lnTo>
                                <a:lnTo>
                                  <a:pt x="6089024" y="2974350"/>
                                </a:lnTo>
                                <a:lnTo>
                                  <a:pt x="6086791" y="2976583"/>
                                </a:lnTo>
                                <a:lnTo>
                                  <a:pt x="6084215" y="2978303"/>
                                </a:lnTo>
                                <a:lnTo>
                                  <a:pt x="6081299" y="2979511"/>
                                </a:lnTo>
                                <a:lnTo>
                                  <a:pt x="6078381" y="2980720"/>
                                </a:lnTo>
                                <a:lnTo>
                                  <a:pt x="6075344" y="2981324"/>
                                </a:lnTo>
                                <a:lnTo>
                                  <a:pt x="6072187" y="2981324"/>
                                </a:lnTo>
                                <a:lnTo>
                                  <a:pt x="23812" y="2981324"/>
                                </a:lnTo>
                                <a:lnTo>
                                  <a:pt x="20654" y="2981324"/>
                                </a:lnTo>
                                <a:lnTo>
                                  <a:pt x="17617" y="2980720"/>
                                </a:lnTo>
                                <a:lnTo>
                                  <a:pt x="14699" y="2979511"/>
                                </a:lnTo>
                                <a:lnTo>
                                  <a:pt x="11782" y="2978303"/>
                                </a:lnTo>
                                <a:lnTo>
                                  <a:pt x="9207" y="2976583"/>
                                </a:lnTo>
                                <a:lnTo>
                                  <a:pt x="6974" y="2974350"/>
                                </a:lnTo>
                                <a:lnTo>
                                  <a:pt x="4741" y="2972117"/>
                                </a:lnTo>
                                <a:lnTo>
                                  <a:pt x="3021" y="2969541"/>
                                </a:lnTo>
                                <a:lnTo>
                                  <a:pt x="1812" y="2966624"/>
                                </a:lnTo>
                                <a:lnTo>
                                  <a:pt x="604" y="2963706"/>
                                </a:lnTo>
                                <a:lnTo>
                                  <a:pt x="0" y="2960669"/>
                                </a:lnTo>
                                <a:lnTo>
                                  <a:pt x="0" y="2957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62" y="4762"/>
                            <a:ext cx="6096000" cy="298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B303F3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6AAB4828" w14:textId="77777777" w:rsidR="008F52D4" w:rsidRDefault="00AE3E5D">
                              <w:pPr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config =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47FC204A" w14:textId="77777777" w:rsidR="008F52D4" w:rsidRDefault="00AE3E5D">
                              <w:pPr>
                                <w:spacing w:before="47" w:line="288" w:lineRule="auto"/>
                                <w:ind w:left="858" w:right="38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"job_name"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"matrix_benchmark"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"num_workers"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2E6F9718" w14:textId="77777777" w:rsidR="008F52D4" w:rsidRDefault="00AE3E5D">
                              <w:pPr>
                                <w:spacing w:line="237" w:lineRule="exact"/>
                                <w:ind w:left="85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"chunk_size"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0A042FE4" w14:textId="77777777" w:rsidR="008F52D4" w:rsidRDefault="00AE3E5D">
                              <w:pPr>
                                <w:spacing w:before="47" w:line="288" w:lineRule="auto"/>
                                <w:ind w:left="858" w:right="38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"timeout_sec"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30.0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"retry_on_failure"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14:paraId="5DADEBD5" w14:textId="77777777" w:rsidR="008F52D4" w:rsidRDefault="00AE3E5D">
                              <w:pPr>
                                <w:spacing w:line="288" w:lineRule="auto"/>
                                <w:ind w:left="352" w:right="348" w:firstLine="50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"input_files"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"data_part1.csv"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"data_part2.csv"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"data_part3.csv"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],</w:t>
                              </w:r>
                            </w:p>
                            <w:p w14:paraId="743D3872" w14:textId="77777777" w:rsidR="008F52D4" w:rsidRDefault="00AE3E5D">
                              <w:pPr>
                                <w:spacing w:line="288" w:lineRule="auto"/>
                                <w:ind w:left="858" w:right="38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"output_dir"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"/results/run_001"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"parameters"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 {</w:t>
                              </w:r>
                            </w:p>
                            <w:p w14:paraId="6BAB6718" w14:textId="77777777" w:rsidR="008F52D4" w:rsidRDefault="00AE3E5D">
                              <w:pPr>
                                <w:spacing w:line="288" w:lineRule="auto"/>
                                <w:ind w:left="1364" w:right="38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"algorithm"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"strassen"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"precision"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"double"</w:t>
                              </w:r>
                            </w:p>
                            <w:p w14:paraId="299F0353" w14:textId="77777777" w:rsidR="008F52D4" w:rsidRDefault="00AE3E5D">
                              <w:pPr>
                                <w:spacing w:line="237" w:lineRule="exact"/>
                                <w:ind w:left="85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544F4784" w14:textId="77777777" w:rsidR="008F52D4" w:rsidRDefault="00AE3E5D">
                              <w:pPr>
                                <w:spacing w:before="44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DB138" id="Group 10" o:spid="_x0000_s1026" style="position:absolute;margin-left:72.7pt;margin-top:11.75pt;width:480.75pt;height:235.5pt;z-index:-251679232;mso-wrap-distance-left:0;mso-wrap-distance-right:0;mso-position-horizontal-relative:page" coordsize="61055,29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">
                <v:shape id="Graphic 11" o:spid="_x0000_s1027" style="position:absolute;left:47;top:47;width:60960;height:29813;visibility:visible;mso-wrap-style:square;v-text-anchor:top" coordsize="6096000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" path="m6075344,2981324r-6054690,l17617,2980720,,2960669r,-3157l,20654,20654,,6075344,r20654,20654l6095998,2960669r-17617,20051l6075344,2981324xe" fillcolor="#f7f7f7" stroked="f">
                  <v:path arrowok="t"/>
                </v:shape>
                <v:shape id="Graphic 12" o:spid="_x0000_s1028" style="position:absolute;left:47;top:47;width:60960;height:29813;visibility:visible;mso-wrap-style:square;v-text-anchor:top" coordsize="6096000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" path="m,2957512l,23812,,20654,604,17616,1812,14699,3021,11781,4741,9206,6974,6974,9207,4741,11782,3020,14699,1812,17617,604,20654,r3158,l6072187,r3157,l6078381,604r2918,1208l6084215,3020r2576,1721l6089024,6974r2233,2232l6092977,11781r1208,2918l6095394,17616r604,3038l6095999,23812r,2933700l6095998,2960669r-604,3037l6094185,2966624r-1208,2917l6091257,2972117r-2233,2233l6086791,2976583r-2576,1720l6081299,2979511r-2918,1209l6075344,2981324r-3157,l23812,2981324r-3158,l17617,2980720r-2918,-1209l11782,2978303r-2575,-1720l6974,2974350r-2233,-2233l3021,2969541r-1209,-2917l604,2963706,,2960669r,-3157xe" filled="f" strokecolor="#cc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left:47;top:47;width:60960;height:29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CB303F3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6AAB4828" w14:textId="77777777" w:rsidR="008F52D4" w:rsidRDefault="00AE3E5D">
                        <w:pPr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config = 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47FC204A" w14:textId="77777777" w:rsidR="008F52D4" w:rsidRDefault="00AE3E5D">
                        <w:pPr>
                          <w:spacing w:before="47" w:line="288" w:lineRule="auto"/>
                          <w:ind w:left="858" w:right="38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"job_name"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4D4D4B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"matrix_benchmark"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"num_workers"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</w:p>
                      <w:p w14:paraId="2E6F9718" w14:textId="77777777" w:rsidR="008F52D4" w:rsidRDefault="00AE3E5D">
                        <w:pPr>
                          <w:spacing w:line="237" w:lineRule="exact"/>
                          <w:ind w:left="85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"chunk_size"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1000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14:paraId="0A042FE4" w14:textId="77777777" w:rsidR="008F52D4" w:rsidRDefault="00AE3E5D">
                        <w:pPr>
                          <w:spacing w:before="47" w:line="288" w:lineRule="auto"/>
                          <w:ind w:left="858" w:right="38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"timeout_sec"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30.0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"retry_on_failure"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4D4D4B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</w:p>
                      <w:p w14:paraId="5DADEBD5" w14:textId="77777777" w:rsidR="008F52D4" w:rsidRDefault="00AE3E5D">
                        <w:pPr>
                          <w:spacing w:line="288" w:lineRule="auto"/>
                          <w:ind w:left="352" w:right="348" w:firstLine="50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"input_files"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[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"data_part1.csv"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"data_part2.csv"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"data_part3.csv"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],</w:t>
                        </w:r>
                      </w:p>
                      <w:p w14:paraId="743D3872" w14:textId="77777777" w:rsidR="008F52D4" w:rsidRDefault="00AE3E5D">
                        <w:pPr>
                          <w:spacing w:line="288" w:lineRule="auto"/>
                          <w:ind w:left="858" w:right="38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"output_dir"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4D4D4B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"/results/run_001"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"parameters"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 {</w:t>
                        </w:r>
                      </w:p>
                      <w:p w14:paraId="6BAB6718" w14:textId="77777777" w:rsidR="008F52D4" w:rsidRDefault="00AE3E5D">
                        <w:pPr>
                          <w:spacing w:line="288" w:lineRule="auto"/>
                          <w:ind w:left="1364" w:right="38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"algorithm"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4D4D4B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"strassen"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"precision"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"double"</w:t>
                        </w:r>
                      </w:p>
                      <w:p w14:paraId="299F0353" w14:textId="77777777" w:rsidR="008F52D4" w:rsidRDefault="00AE3E5D">
                        <w:pPr>
                          <w:spacing w:line="237" w:lineRule="exact"/>
                          <w:ind w:left="85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14:paraId="544F4784" w14:textId="77777777" w:rsidR="008F52D4" w:rsidRDefault="00AE3E5D">
                        <w:pPr>
                          <w:spacing w:before="44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0861D2" w14:textId="77777777" w:rsidR="008F52D4" w:rsidRPr="007931C2" w:rsidRDefault="00AE3E5D" w:rsidP="007931C2">
      <w:pPr>
        <w:pStyle w:val="ListParagraph"/>
        <w:numPr>
          <w:ilvl w:val="0"/>
          <w:numId w:val="1"/>
        </w:numPr>
        <w:tabs>
          <w:tab w:val="left" w:pos="603"/>
        </w:tabs>
        <w:spacing w:before="196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v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4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this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configuration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file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called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job_config.json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.</w:t>
      </w:r>
    </w:p>
    <w:p w14:paraId="009DB80B" w14:textId="77777777" w:rsidR="008F52D4" w:rsidRPr="007931C2" w:rsidRDefault="00AE3E5D" w:rsidP="007931C2">
      <w:pPr>
        <w:pStyle w:val="ListParagraph"/>
        <w:numPr>
          <w:ilvl w:val="0"/>
          <w:numId w:val="1"/>
        </w:numPr>
        <w:tabs>
          <w:tab w:val="left" w:pos="603"/>
        </w:tabs>
        <w:spacing w:before="10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Lo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ad</w:t>
      </w:r>
      <w:r w:rsidRPr="007931C2">
        <w:rPr>
          <w:rFonts w:ascii="Times New Roman" w:hAnsi="Times New Roman" w:cs="Times New Roman"/>
          <w:b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configuration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back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file.</w:t>
      </w:r>
    </w:p>
    <w:p w14:paraId="3DAA3020" w14:textId="77777777" w:rsidR="008F52D4" w:rsidRPr="007931C2" w:rsidRDefault="00AE3E5D" w:rsidP="007931C2">
      <w:pPr>
        <w:pStyle w:val="ListParagraph"/>
        <w:numPr>
          <w:ilvl w:val="0"/>
          <w:numId w:val="1"/>
        </w:numPr>
        <w:tabs>
          <w:tab w:val="left" w:pos="603"/>
        </w:tabs>
        <w:spacing w:before="9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Mo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dif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y</w:t>
      </w:r>
      <w:r w:rsidRPr="007931C2">
        <w:rPr>
          <w:rFonts w:ascii="Times New Roman" w:hAnsi="Times New Roman" w:cs="Times New Roman"/>
          <w:b/>
          <w:color w:val="000000" w:themeColor="text1"/>
          <w:spacing w:val="-4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value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(e.g.,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change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num_workers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8)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save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it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again.</w:t>
      </w:r>
    </w:p>
    <w:p w14:paraId="450502F5" w14:textId="77777777" w:rsidR="008F52D4" w:rsidRPr="007931C2" w:rsidRDefault="00AE3E5D" w:rsidP="007931C2">
      <w:pPr>
        <w:pStyle w:val="ListParagraph"/>
        <w:numPr>
          <w:ilvl w:val="0"/>
          <w:numId w:val="1"/>
        </w:numPr>
        <w:tabs>
          <w:tab w:val="left" w:pos="603"/>
        </w:tabs>
        <w:spacing w:before="10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Pr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tty-pr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nt</w:t>
      </w:r>
      <w:r w:rsidRPr="007931C2">
        <w:rPr>
          <w:rFonts w:ascii="Times New Roman" w:hAnsi="Times New Roman" w:cs="Times New Roman"/>
          <w:b/>
          <w:color w:val="000000" w:themeColor="text1"/>
          <w:spacing w:val="-2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final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configuration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console.</w:t>
      </w:r>
    </w:p>
    <w:p w14:paraId="6C4F534F" w14:textId="77777777" w:rsidR="008F52D4" w:rsidRPr="007931C2" w:rsidRDefault="00AE3E5D" w:rsidP="007931C2">
      <w:pPr>
        <w:spacing w:before="231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&amp;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uidelines</w:t>
      </w:r>
    </w:p>
    <w:p w14:paraId="3A3BE387" w14:textId="77777777" w:rsidR="008F52D4" w:rsidRPr="007931C2" w:rsidRDefault="00AE3E5D" w:rsidP="007931C2">
      <w:pPr>
        <w:pStyle w:val="ListParagraph"/>
        <w:numPr>
          <w:ilvl w:val="1"/>
          <w:numId w:val="1"/>
        </w:numPr>
        <w:tabs>
          <w:tab w:val="left" w:pos="604"/>
        </w:tabs>
        <w:spacing w:before="237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json.dump()</w:t>
      </w:r>
      <w:r w:rsidRPr="007931C2">
        <w:rPr>
          <w:rFonts w:ascii="Times New Roman" w:hAnsi="Times New Roman" w:cs="Times New Roman"/>
          <w:color w:val="000000" w:themeColor="text1"/>
          <w:spacing w:val="-6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indent=4</w:t>
      </w:r>
      <w:r w:rsidRPr="007931C2">
        <w:rPr>
          <w:rFonts w:ascii="Times New Roman" w:hAnsi="Times New Roman" w:cs="Times New Roman"/>
          <w:color w:val="000000" w:themeColor="text1"/>
          <w:spacing w:val="-6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human-readable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output.</w:t>
      </w:r>
    </w:p>
    <w:p w14:paraId="26948630" w14:textId="77777777" w:rsidR="008F52D4" w:rsidRPr="007931C2" w:rsidRDefault="00AE3E5D" w:rsidP="007931C2">
      <w:pPr>
        <w:pStyle w:val="ListParagraph"/>
        <w:numPr>
          <w:ilvl w:val="1"/>
          <w:numId w:val="1"/>
        </w:numPr>
        <w:tabs>
          <w:tab w:val="left" w:pos="604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json.load()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read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file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back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into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 dictionary.</w:t>
      </w:r>
    </w:p>
    <w:p w14:paraId="2AECB89B" w14:textId="77777777" w:rsidR="008F52D4" w:rsidRPr="007931C2" w:rsidRDefault="008F52D4" w:rsidP="007931C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headerReference w:type="default" r:id="rId8"/>
          <w:footerReference w:type="default" r:id="rId9"/>
          <w:type w:val="continuous"/>
          <w:pgSz w:w="11920" w:h="16840"/>
          <w:pgMar w:top="780" w:right="708" w:bottom="420" w:left="850" w:header="14" w:footer="185" w:gutter="0"/>
          <w:pgNumType w:start="1"/>
          <w:cols w:space="720"/>
        </w:sectPr>
      </w:pPr>
    </w:p>
    <w:p w14:paraId="5672CBA1" w14:textId="77777777" w:rsidR="008F52D4" w:rsidRPr="007931C2" w:rsidRDefault="00AE3E5D" w:rsidP="007931C2">
      <w:pPr>
        <w:pStyle w:val="ListParagraph"/>
        <w:numPr>
          <w:ilvl w:val="1"/>
          <w:numId w:val="1"/>
        </w:numPr>
        <w:tabs>
          <w:tab w:val="left" w:pos="604"/>
        </w:tabs>
        <w:spacing w:before="47"/>
        <w:ind w:left="604" w:right="5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lastRenderedPageBreak/>
        <w:t>After modifying the loaded dictionary,</w:t>
      </w:r>
      <w:r w:rsidRPr="007931C2">
        <w:rPr>
          <w:rFonts w:ascii="Times New Roman" w:hAnsi="Times New Roman" w:cs="Times New Roman"/>
          <w:color w:val="000000" w:themeColor="text1"/>
          <w:spacing w:val="2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write it back using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json.dump()</w:t>
      </w:r>
      <w:r w:rsidRPr="007931C2">
        <w:rPr>
          <w:rFonts w:ascii="Times New Roman" w:hAnsi="Times New Roman" w:cs="Times New Roman"/>
          <w:color w:val="000000" w:themeColor="text1"/>
          <w:spacing w:val="-40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again — JSON files are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fully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overwritten,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appended.</w:t>
      </w:r>
    </w:p>
    <w:p w14:paraId="0CFAB79B" w14:textId="77777777" w:rsidR="008F52D4" w:rsidRPr="007931C2" w:rsidRDefault="00AE3E5D" w:rsidP="007931C2">
      <w:pPr>
        <w:pStyle w:val="ListParagraph"/>
        <w:numPr>
          <w:ilvl w:val="1"/>
          <w:numId w:val="1"/>
        </w:numPr>
        <w:tabs>
          <w:tab w:val="left" w:pos="604"/>
        </w:tabs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erify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file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on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disk</w:t>
      </w:r>
      <w:r w:rsidRPr="007931C2">
        <w:rPr>
          <w:rFonts w:ascii="Times New Roman" w:hAnsi="Times New Roman" w:cs="Times New Roman"/>
          <w:color w:val="000000" w:themeColor="text1"/>
          <w:spacing w:val="-6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reflects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your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changes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by</w:t>
      </w:r>
      <w:r w:rsidRPr="007931C2">
        <w:rPr>
          <w:rFonts w:ascii="Times New Roman" w:hAnsi="Times New Roman" w:cs="Times New Roman"/>
          <w:color w:val="000000" w:themeColor="text1"/>
          <w:spacing w:val="-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reading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it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one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final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time.</w:t>
      </w:r>
    </w:p>
    <w:p w14:paraId="0962802A" w14:textId="77777777" w:rsidR="008F52D4" w:rsidRPr="007931C2" w:rsidRDefault="00AE3E5D" w:rsidP="007931C2">
      <w:pPr>
        <w:pStyle w:val="Heading2"/>
        <w:spacing w:before="23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ractices</w:t>
      </w:r>
    </w:p>
    <w:p w14:paraId="22DB9058" w14:textId="77777777" w:rsidR="008F52D4" w:rsidRPr="007931C2" w:rsidRDefault="00AE3E5D" w:rsidP="007931C2">
      <w:pPr>
        <w:pStyle w:val="ListParagraph"/>
        <w:numPr>
          <w:ilvl w:val="1"/>
          <w:numId w:val="1"/>
        </w:numPr>
        <w:tabs>
          <w:tab w:val="left" w:pos="604"/>
        </w:tabs>
        <w:spacing w:before="251"/>
        <w:ind w:left="604" w:right="44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Always use context managers (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open(...)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f: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)</w:t>
      </w:r>
      <w:r w:rsidRPr="007931C2">
        <w:rPr>
          <w:rFonts w:ascii="Times New Roman" w:hAnsi="Times New Roman" w:cs="Times New Roman"/>
          <w:color w:val="000000" w:themeColor="text1"/>
          <w:spacing w:val="2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for file I/O —</w:t>
      </w:r>
      <w:r w:rsidRPr="007931C2">
        <w:rPr>
          <w:rFonts w:ascii="Times New Roman" w:hAnsi="Times New Roman" w:cs="Times New Roman"/>
          <w:color w:val="000000" w:themeColor="text1"/>
          <w:spacing w:val="-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they guarantee the file is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closed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even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if</w:t>
      </w:r>
      <w:r w:rsidRPr="007931C2">
        <w:rPr>
          <w:rFonts w:ascii="Times New Roman" w:hAnsi="Times New Roman" w:cs="Times New Roman"/>
          <w:color w:val="000000" w:themeColor="text1"/>
          <w:spacing w:val="-8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an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occurs.</w:t>
      </w:r>
    </w:p>
    <w:p w14:paraId="5C3D4593" w14:textId="77777777" w:rsidR="008F52D4" w:rsidRPr="007931C2" w:rsidRDefault="00AE3E5D" w:rsidP="007931C2">
      <w:pPr>
        <w:pStyle w:val="ListParagraph"/>
        <w:numPr>
          <w:ilvl w:val="1"/>
          <w:numId w:val="1"/>
        </w:numPr>
        <w:tabs>
          <w:tab w:val="left" w:pos="604"/>
        </w:tabs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Add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error handling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try/except</w:t>
      </w:r>
      <w:r w:rsidRPr="007931C2">
        <w:rPr>
          <w:rFonts w:ascii="Times New Roman" w:hAnsi="Times New Roman" w:cs="Times New Roman"/>
          <w:color w:val="000000" w:themeColor="text1"/>
          <w:spacing w:val="-6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for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FileNotFoundError</w:t>
      </w:r>
      <w:r w:rsidRPr="007931C2">
        <w:rPr>
          <w:rFonts w:ascii="Times New Roman" w:hAnsi="Times New Roman" w:cs="Times New Roman"/>
          <w:color w:val="000000" w:themeColor="text1"/>
          <w:spacing w:val="-6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json.JSONDecodeError</w:t>
      </w:r>
    </w:p>
    <w:p w14:paraId="35A30ECA" w14:textId="77777777" w:rsidR="008F52D4" w:rsidRPr="007931C2" w:rsidRDefault="00AE3E5D" w:rsidP="007931C2">
      <w:pPr>
        <w:pStyle w:val="BodyText"/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when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loading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files.</w:t>
      </w:r>
    </w:p>
    <w:p w14:paraId="4B7B34EC" w14:textId="77777777" w:rsidR="008F52D4" w:rsidRPr="007931C2" w:rsidRDefault="00AE3E5D" w:rsidP="007931C2">
      <w:pPr>
        <w:pStyle w:val="ListParagraph"/>
        <w:numPr>
          <w:ilvl w:val="1"/>
          <w:numId w:val="1"/>
        </w:numPr>
        <w:tabs>
          <w:tab w:val="left" w:pos="604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meaningful</w:t>
      </w:r>
      <w:r w:rsidRPr="007931C2">
        <w:rPr>
          <w:rFonts w:ascii="Times New Roman" w:hAnsi="Times New Roman" w:cs="Times New Roman"/>
          <w:color w:val="000000" w:themeColor="text1"/>
          <w:spacing w:val="3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key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names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config</w:t>
      </w:r>
      <w:r w:rsidRPr="007931C2">
        <w:rPr>
          <w:rFonts w:ascii="Times New Roman" w:hAnsi="Times New Roman" w:cs="Times New Roman"/>
          <w:color w:val="000000" w:themeColor="text1"/>
          <w:spacing w:val="2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file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should</w:t>
      </w:r>
      <w:r w:rsidRPr="007931C2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be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self-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documenting.</w:t>
      </w:r>
    </w:p>
    <w:p w14:paraId="50AA1DE5" w14:textId="77777777" w:rsidR="008F52D4" w:rsidRPr="007931C2" w:rsidRDefault="00AE3E5D" w:rsidP="007931C2">
      <w:pPr>
        <w:pStyle w:val="ListParagraph"/>
        <w:tabs>
          <w:tab w:val="left" w:pos="604"/>
        </w:tabs>
        <w:spacing w:before="23"/>
        <w:ind w:left="0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Code:</w:t>
      </w:r>
    </w:p>
    <w:p w14:paraId="2949C41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json</w:t>
      </w:r>
    </w:p>
    <w:p w14:paraId="0DF38CE8" w14:textId="77777777" w:rsidR="008F52D4" w:rsidRPr="007931C2" w:rsidRDefault="008F52D4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</w:p>
    <w:p w14:paraId="537153C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1. Create the dictionary</w:t>
      </w:r>
    </w:p>
    <w:p w14:paraId="3DA70B2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config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{</w:t>
      </w:r>
    </w:p>
    <w:p w14:paraId="4C638A3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"job_name"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"matrix_benchmark"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,</w:t>
      </w:r>
    </w:p>
    <w:p w14:paraId="21B96E6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"num_workers"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,</w:t>
      </w:r>
    </w:p>
    <w:p w14:paraId="61CCBE1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"chunk_size"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1000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,</w:t>
      </w:r>
    </w:p>
    <w:p w14:paraId="06A4F79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"timeout_sec"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30.0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,</w:t>
      </w:r>
    </w:p>
    <w:p w14:paraId="01BBD63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"retry_on_failure"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True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,</w:t>
      </w:r>
    </w:p>
    <w:p w14:paraId="1E14EA5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"input_files"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 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"data_part1.csv"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"data_part2.csv"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"data_part3.csv"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],</w:t>
      </w:r>
    </w:p>
    <w:p w14:paraId="236E217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"output_dir"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"/results/run_001"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,</w:t>
      </w:r>
    </w:p>
    <w:p w14:paraId="5305816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"parameters"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 {</w:t>
      </w:r>
    </w:p>
    <w:p w14:paraId="154243B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"algorithm"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"strassen"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,</w:t>
      </w:r>
    </w:p>
    <w:p w14:paraId="2A2C30D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"precision"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"double"</w:t>
      </w:r>
    </w:p>
    <w:p w14:paraId="7C59DFB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    }</w:t>
      </w:r>
    </w:p>
    <w:p w14:paraId="1EE8AA9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}</w:t>
      </w:r>
    </w:p>
    <w:p w14:paraId="5EE4B8AB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78D6E3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2. Save it to a file called job_config.json</w:t>
      </w:r>
    </w:p>
    <w:p w14:paraId="57C9CB4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"job_config.json"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"w"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738875C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json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dump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config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indent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51C21D9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34B5CB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3. Read the file back</w:t>
      </w:r>
    </w:p>
    <w:p w14:paraId="6D30E55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"job_config.json"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"r"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07DB4D6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loaded_config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json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load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334C8E1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1B0B012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4. Change num_workers to 8 and save it again</w:t>
      </w:r>
    </w:p>
    <w:p w14:paraId="103835D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loaded_config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"num_workers"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8</w:t>
      </w:r>
    </w:p>
    <w:p w14:paraId="5775A56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"job_config.json"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"w"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57578B1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json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dump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loaded_config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indent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4805C1B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5B5A54B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5. Read it one final time and print it nicely</w:t>
      </w:r>
    </w:p>
    <w:p w14:paraId="3370F9A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"job_config.json"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"r"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10272BB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final_config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json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load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9C55C2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json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dumps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final_config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indent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))</w:t>
      </w:r>
    </w:p>
    <w:p w14:paraId="336D3F5A" w14:textId="77777777" w:rsidR="008F52D4" w:rsidRPr="007931C2" w:rsidRDefault="008F52D4" w:rsidP="007931C2">
      <w:pPr>
        <w:pStyle w:val="ListParagraph"/>
        <w:tabs>
          <w:tab w:val="left" w:pos="604"/>
        </w:tabs>
        <w:spacing w:before="23"/>
        <w:ind w:left="0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</w:p>
    <w:p w14:paraId="01242ADA" w14:textId="77777777" w:rsidR="008F52D4" w:rsidRPr="007931C2" w:rsidRDefault="008F52D4" w:rsidP="007931C2">
      <w:pPr>
        <w:pStyle w:val="ListParagraph"/>
        <w:tabs>
          <w:tab w:val="left" w:pos="604"/>
        </w:tabs>
        <w:spacing w:before="23"/>
        <w:ind w:left="0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</w:p>
    <w:p w14:paraId="638CA7CA" w14:textId="77777777" w:rsidR="008F52D4" w:rsidRPr="007931C2" w:rsidRDefault="00AE3E5D" w:rsidP="007931C2">
      <w:pPr>
        <w:pStyle w:val="ListParagraph"/>
        <w:tabs>
          <w:tab w:val="left" w:pos="604"/>
        </w:tabs>
        <w:spacing w:before="23"/>
        <w:ind w:left="0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Output:</w:t>
      </w:r>
    </w:p>
    <w:p w14:paraId="260DCBE0" w14:textId="77777777" w:rsidR="008F52D4" w:rsidRPr="007931C2" w:rsidRDefault="00AE3E5D" w:rsidP="007931C2">
      <w:pPr>
        <w:pStyle w:val="ListParagraph"/>
        <w:tabs>
          <w:tab w:val="left" w:pos="604"/>
        </w:tabs>
        <w:spacing w:before="23"/>
        <w:ind w:left="0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114300" distR="114300" wp14:anchorId="0887FC57" wp14:editId="63E84B54">
            <wp:extent cx="5200650" cy="4400550"/>
            <wp:effectExtent l="0" t="0" r="0" b="0"/>
            <wp:docPr id="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06FF" w14:textId="77777777" w:rsidR="008F52D4" w:rsidRPr="007931C2" w:rsidRDefault="008F52D4" w:rsidP="007931C2">
      <w:pPr>
        <w:pStyle w:val="ListParagraph"/>
        <w:tabs>
          <w:tab w:val="left" w:pos="604"/>
        </w:tabs>
        <w:spacing w:before="23"/>
        <w:ind w:left="0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</w:p>
    <w:p w14:paraId="5E404E6F" w14:textId="77777777" w:rsidR="008F52D4" w:rsidRPr="007931C2" w:rsidRDefault="00AE3E5D" w:rsidP="007931C2">
      <w:pPr>
        <w:pStyle w:val="BodyText"/>
        <w:spacing w:before="5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619EB86B" wp14:editId="2115D816">
                <wp:simplePos x="0" y="0"/>
                <wp:positionH relativeFrom="page">
                  <wp:posOffset>542290</wp:posOffset>
                </wp:positionH>
                <wp:positionV relativeFrom="paragraph">
                  <wp:posOffset>168910</wp:posOffset>
                </wp:positionV>
                <wp:extent cx="6486525" cy="1905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4ECDE" id="Graphic 14" o:spid="_x0000_s1026" style="position:absolute;margin-left:42.7pt;margin-top:13.3pt;width:510.75pt;height:1.5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640DE472" w14:textId="77777777" w:rsidR="008F52D4" w:rsidRPr="007931C2" w:rsidRDefault="00AE3E5D" w:rsidP="007931C2">
      <w:pPr>
        <w:spacing w:before="176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xercise</w:t>
      </w:r>
      <w:r w:rsidRPr="007931C2">
        <w:rPr>
          <w:rFonts w:ascii="Times New Roman" w:hAnsi="Times New Roman" w:cs="Times New Roman"/>
          <w:color w:val="000000" w:themeColor="text1"/>
          <w:spacing w:val="-20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2: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ickle</w:t>
      </w:r>
      <w:r w:rsidRPr="007931C2">
        <w:rPr>
          <w:rFonts w:ascii="Times New Roman" w:hAnsi="Times New Roman" w:cs="Times New Roman"/>
          <w:color w:val="000000" w:themeColor="text1"/>
          <w:spacing w:val="-20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ask</w:t>
      </w:r>
      <w:r w:rsidRPr="007931C2">
        <w:rPr>
          <w:rFonts w:ascii="Times New Roman" w:hAnsi="Times New Roman" w:cs="Times New Roman"/>
          <w:color w:val="000000" w:themeColor="text1"/>
          <w:spacing w:val="-29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Q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ueue</w:t>
      </w:r>
    </w:p>
    <w:p w14:paraId="0401C761" w14:textId="77777777" w:rsidR="008F52D4" w:rsidRPr="007931C2" w:rsidRDefault="00AE3E5D" w:rsidP="007931C2">
      <w:pPr>
        <w:pStyle w:val="BodyText"/>
        <w:spacing w:before="205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op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ic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1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Object</w:t>
      </w:r>
      <w:r w:rsidRPr="007931C2">
        <w:rPr>
          <w:rFonts w:ascii="Times New Roman" w:hAnsi="Times New Roman" w:cs="Times New Roman"/>
          <w:color w:val="000000" w:themeColor="text1"/>
          <w:spacing w:val="-8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Serialization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Pickle</w:t>
      </w:r>
    </w:p>
    <w:p w14:paraId="534A7F2C" w14:textId="77777777" w:rsidR="008F52D4" w:rsidRPr="007931C2" w:rsidRDefault="00AE3E5D" w:rsidP="007931C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roblem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tatement</w:t>
      </w:r>
    </w:p>
    <w:p w14:paraId="6BFD97E5" w14:textId="77777777" w:rsidR="008F52D4" w:rsidRPr="007931C2" w:rsidRDefault="00AE3E5D" w:rsidP="007931C2">
      <w:pPr>
        <w:spacing w:before="237"/>
        <w:ind w:left="4" w:right="41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program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ex02_task_queue_pickle.py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demonstrates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pickling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queue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computational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tasks.</w:t>
      </w:r>
    </w:p>
    <w:p w14:paraId="7AB90F05" w14:textId="77777777" w:rsidR="008F52D4" w:rsidRPr="007931C2" w:rsidRDefault="00AE3E5D" w:rsidP="007931C2">
      <w:pPr>
        <w:pStyle w:val="ListParagraph"/>
        <w:numPr>
          <w:ilvl w:val="0"/>
          <w:numId w:val="2"/>
        </w:numPr>
        <w:tabs>
          <w:tab w:val="left" w:pos="603"/>
        </w:tabs>
        <w:spacing w:before="207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Define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ComputeTask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class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following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attributes:</w:t>
      </w:r>
    </w:p>
    <w:p w14:paraId="28822323" w14:textId="77777777" w:rsidR="008F52D4" w:rsidRPr="007931C2" w:rsidRDefault="00AE3E5D" w:rsidP="007931C2">
      <w:pPr>
        <w:spacing w:before="234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5E0F7717" wp14:editId="1258A8EA">
            <wp:extent cx="57150" cy="5651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task_id</w:t>
      </w:r>
      <w:r w:rsidRPr="007931C2">
        <w:rPr>
          <w:rFonts w:ascii="Times New Roman" w:hAnsi="Times New Roman" w:cs="Times New Roman"/>
          <w:color w:val="000000" w:themeColor="text1"/>
          <w:spacing w:val="-4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(int)</w:t>
      </w:r>
    </w:p>
    <w:p w14:paraId="238AB3FB" w14:textId="77777777" w:rsidR="008F52D4" w:rsidRPr="007931C2" w:rsidRDefault="00AE3E5D" w:rsidP="007931C2">
      <w:pPr>
        <w:spacing w:before="23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6E54E0A3" wp14:editId="493ABFEE">
            <wp:extent cx="57150" cy="5651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operation</w:t>
      </w:r>
      <w:r w:rsidRPr="007931C2">
        <w:rPr>
          <w:rFonts w:ascii="Times New Roman" w:hAnsi="Times New Roman" w:cs="Times New Roman"/>
          <w:color w:val="000000" w:themeColor="text1"/>
          <w:spacing w:val="-6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(str) —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e.g.,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"square"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,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"cube"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,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"factorial"</w:t>
      </w:r>
    </w:p>
    <w:p w14:paraId="1B277BDA" w14:textId="77777777" w:rsidR="008F52D4" w:rsidRPr="007931C2" w:rsidRDefault="00AE3E5D" w:rsidP="007931C2">
      <w:pPr>
        <w:spacing w:before="24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6DE1EAE5" wp14:editId="0EFD4071">
            <wp:extent cx="57150" cy="5651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input_value</w:t>
      </w:r>
      <w:r w:rsidRPr="007931C2">
        <w:rPr>
          <w:rFonts w:ascii="Times New Roman" w:hAnsi="Times New Roman" w:cs="Times New Roman"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(int)</w:t>
      </w:r>
    </w:p>
    <w:p w14:paraId="54C7219A" w14:textId="77777777" w:rsidR="008F52D4" w:rsidRPr="007931C2" w:rsidRDefault="00AE3E5D" w:rsidP="007931C2">
      <w:pPr>
        <w:spacing w:before="23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249DDC3C" wp14:editId="5716B194">
            <wp:extent cx="57150" cy="5651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-18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(initially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None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)</w:t>
      </w:r>
    </w:p>
    <w:p w14:paraId="7660EEC1" w14:textId="77777777" w:rsidR="008F52D4" w:rsidRPr="007931C2" w:rsidRDefault="00AE3E5D" w:rsidP="007931C2">
      <w:pPr>
        <w:pStyle w:val="BodyText"/>
        <w:spacing w:before="23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1CA7550F" wp14:editId="5A76CF34">
            <wp:extent cx="57150" cy="5651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63"/>
          <w:sz w:val="24"/>
          <w:szCs w:val="24"/>
        </w:rPr>
        <w:t xml:space="preserve"> 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method</w:t>
      </w:r>
      <w:r w:rsidRPr="007931C2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execute()</w:t>
      </w:r>
      <w:r w:rsidRPr="007931C2">
        <w:rPr>
          <w:rFonts w:ascii="Times New Roman" w:hAnsi="Times New Roman" w:cs="Times New Roman"/>
          <w:color w:val="000000" w:themeColor="text1"/>
          <w:spacing w:val="-3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computes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based</w:t>
      </w:r>
      <w:r w:rsidRPr="007931C2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on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operation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stores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it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</w:t>
      </w:r>
    </w:p>
    <w:p w14:paraId="7FB44BD5" w14:textId="77777777" w:rsidR="008F52D4" w:rsidRPr="007931C2" w:rsidRDefault="00AE3E5D" w:rsidP="007931C2">
      <w:pPr>
        <w:spacing w:before="24"/>
        <w:ind w:left="12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self.result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</w:p>
    <w:p w14:paraId="42CE35F8" w14:textId="77777777" w:rsidR="008F52D4" w:rsidRPr="007931C2" w:rsidRDefault="00AE3E5D" w:rsidP="007931C2">
      <w:pPr>
        <w:tabs>
          <w:tab w:val="left" w:pos="1653"/>
          <w:tab w:val="left" w:pos="2461"/>
        </w:tabs>
        <w:spacing w:before="23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1AF7E4EB" wp14:editId="3315DBD8">
            <wp:extent cx="57150" cy="5651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  <w:u w:val="single" w:color="C7AD73"/>
        </w:rPr>
        <w:tab/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repr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  <w:u w:val="single" w:color="C7AD73"/>
        </w:rPr>
        <w:tab/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method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clean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printing.</w:t>
      </w:r>
    </w:p>
    <w:p w14:paraId="7BF95437" w14:textId="77777777" w:rsidR="008F52D4" w:rsidRPr="007931C2" w:rsidRDefault="00AE3E5D" w:rsidP="007931C2">
      <w:pPr>
        <w:pStyle w:val="ListParagraph"/>
        <w:numPr>
          <w:ilvl w:val="0"/>
          <w:numId w:val="2"/>
        </w:numPr>
        <w:tabs>
          <w:tab w:val="left" w:pos="603"/>
        </w:tabs>
        <w:spacing w:before="234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Create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list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5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ComputeTask</w:t>
      </w:r>
      <w:r w:rsidRPr="007931C2">
        <w:rPr>
          <w:rFonts w:ascii="Times New Roman" w:hAnsi="Times New Roman" w:cs="Times New Roman"/>
          <w:color w:val="000000" w:themeColor="text1"/>
          <w:spacing w:val="-4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objects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different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operations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input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values.</w:t>
      </w:r>
    </w:p>
    <w:p w14:paraId="2720BC1E" w14:textId="77777777" w:rsidR="008F52D4" w:rsidRPr="007931C2" w:rsidRDefault="00AE3E5D" w:rsidP="007931C2">
      <w:pPr>
        <w:pStyle w:val="ListParagraph"/>
        <w:numPr>
          <w:ilvl w:val="0"/>
          <w:numId w:val="2"/>
        </w:numPr>
        <w:tabs>
          <w:tab w:val="left" w:pos="603"/>
        </w:tabs>
        <w:spacing w:before="222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Execute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only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he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fi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rst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2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k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(call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.execute()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on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them).</w:t>
      </w:r>
    </w:p>
    <w:p w14:paraId="2DDD815F" w14:textId="77777777" w:rsidR="008F52D4" w:rsidRPr="007931C2" w:rsidRDefault="00AE3E5D" w:rsidP="007931C2">
      <w:pPr>
        <w:pStyle w:val="ListParagraph"/>
        <w:numPr>
          <w:ilvl w:val="0"/>
          <w:numId w:val="2"/>
        </w:numPr>
        <w:tabs>
          <w:tab w:val="left" w:pos="603"/>
        </w:tabs>
        <w:spacing w:before="220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85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w w:val="85"/>
          <w:sz w:val="24"/>
          <w:szCs w:val="24"/>
        </w:rPr>
        <w:t>ick</w:t>
      </w:r>
      <w:r w:rsidRPr="007931C2">
        <w:rPr>
          <w:rFonts w:ascii="Times New Roman" w:hAnsi="Times New Roman" w:cs="Times New Roman"/>
          <w:b/>
          <w:color w:val="000000" w:themeColor="text1"/>
          <w:w w:val="85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w w:val="85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entire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list</w:t>
      </w:r>
      <w:r w:rsidRPr="007931C2">
        <w:rPr>
          <w:rFonts w:ascii="Times New Roman" w:hAnsi="Times New Roman" w:cs="Times New Roman"/>
          <w:color w:val="000000" w:themeColor="text1"/>
          <w:spacing w:val="2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3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file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task_queue.pkl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.</w:t>
      </w:r>
    </w:p>
    <w:p w14:paraId="25B8F560" w14:textId="77777777" w:rsidR="008F52D4" w:rsidRPr="007931C2" w:rsidRDefault="00AE3E5D" w:rsidP="007931C2">
      <w:pPr>
        <w:pStyle w:val="ListParagraph"/>
        <w:numPr>
          <w:ilvl w:val="0"/>
          <w:numId w:val="2"/>
        </w:numPr>
        <w:tabs>
          <w:tab w:val="left" w:pos="603"/>
        </w:tabs>
        <w:spacing w:before="219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U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np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ick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3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list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file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tasks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10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verify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that:</w:t>
      </w:r>
    </w:p>
    <w:p w14:paraId="43AA31E0" w14:textId="77777777" w:rsidR="008F52D4" w:rsidRPr="007931C2" w:rsidRDefault="00AE3E5D" w:rsidP="007931C2">
      <w:pPr>
        <w:pStyle w:val="BodyText"/>
        <w:spacing w:before="231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689FCA74" wp14:editId="5526ADF0">
            <wp:extent cx="57150" cy="5651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he first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2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tasks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show their computed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results.</w:t>
      </w:r>
    </w:p>
    <w:p w14:paraId="73483B95" w14:textId="77777777" w:rsidR="008F52D4" w:rsidRPr="007931C2" w:rsidRDefault="00AE3E5D" w:rsidP="007931C2">
      <w:pPr>
        <w:spacing w:before="23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47EBBC4F" wp14:editId="39A400A9">
            <wp:extent cx="57150" cy="5651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remaining</w:t>
      </w:r>
      <w:r w:rsidRPr="007931C2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3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tasks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still</w:t>
      </w:r>
      <w:r w:rsidRPr="007931C2">
        <w:rPr>
          <w:rFonts w:ascii="Times New Roman" w:hAnsi="Times New Roman" w:cs="Times New Roman"/>
          <w:color w:val="000000" w:themeColor="text1"/>
          <w:spacing w:val="3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show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result=None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.</w:t>
      </w:r>
    </w:p>
    <w:p w14:paraId="3522C1D5" w14:textId="77777777" w:rsidR="008F52D4" w:rsidRPr="007931C2" w:rsidRDefault="00AE3E5D" w:rsidP="007931C2">
      <w:pPr>
        <w:pStyle w:val="ListParagraph"/>
        <w:numPr>
          <w:ilvl w:val="0"/>
          <w:numId w:val="2"/>
        </w:numPr>
        <w:tabs>
          <w:tab w:val="left" w:pos="603"/>
        </w:tabs>
        <w:spacing w:before="233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lastRenderedPageBreak/>
        <w:t>Execute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remaining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tasks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on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unpickled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list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final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state.</w:t>
      </w:r>
    </w:p>
    <w:p w14:paraId="1172E837" w14:textId="77777777" w:rsidR="008F52D4" w:rsidRPr="007931C2" w:rsidRDefault="00AE3E5D" w:rsidP="007931C2">
      <w:pPr>
        <w:spacing w:before="250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&amp;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uidelines</w:t>
      </w:r>
    </w:p>
    <w:p w14:paraId="004345AC" w14:textId="77777777" w:rsidR="008F52D4" w:rsidRPr="007931C2" w:rsidRDefault="00AE3E5D" w:rsidP="007931C2">
      <w:pPr>
        <w:pStyle w:val="ListParagraph"/>
        <w:numPr>
          <w:ilvl w:val="1"/>
          <w:numId w:val="2"/>
        </w:numPr>
        <w:tabs>
          <w:tab w:val="left" w:pos="604"/>
        </w:tabs>
        <w:spacing w:before="236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"factorial"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,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use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math.factorial()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standard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library.</w:t>
      </w:r>
    </w:p>
    <w:p w14:paraId="2FD49A19" w14:textId="77777777" w:rsidR="008F52D4" w:rsidRPr="007931C2" w:rsidRDefault="00AE3E5D" w:rsidP="007931C2">
      <w:pPr>
        <w:pStyle w:val="ListParagraph"/>
        <w:numPr>
          <w:ilvl w:val="1"/>
          <w:numId w:val="2"/>
        </w:numPr>
        <w:tabs>
          <w:tab w:val="left" w:pos="604"/>
        </w:tabs>
        <w:spacing w:before="13"/>
        <w:ind w:left="604" w:right="67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Remember: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pickle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preserves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x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ac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objects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completed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tasks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remain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completed,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pending tasks remain pending.</w:t>
      </w:r>
    </w:p>
    <w:p w14:paraId="0A2876EC" w14:textId="77777777" w:rsidR="008F52D4" w:rsidRPr="007931C2" w:rsidRDefault="008F52D4" w:rsidP="007931C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4D66E252" w14:textId="77777777" w:rsidR="008F52D4" w:rsidRPr="007931C2" w:rsidRDefault="00AE3E5D" w:rsidP="007931C2">
      <w:pPr>
        <w:pStyle w:val="ListParagraph"/>
        <w:numPr>
          <w:ilvl w:val="1"/>
          <w:numId w:val="2"/>
        </w:numPr>
        <w:tabs>
          <w:tab w:val="left" w:pos="604"/>
        </w:tabs>
        <w:spacing w:before="36"/>
        <w:ind w:left="604" w:right="83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lastRenderedPageBreak/>
        <w:t>T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he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class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definition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must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x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3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when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you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unpickle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this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exercise,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pickling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unpickling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happen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same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script,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automatic.</w:t>
      </w:r>
    </w:p>
    <w:p w14:paraId="7F055288" w14:textId="77777777" w:rsidR="008F52D4" w:rsidRPr="007931C2" w:rsidRDefault="00AE3E5D" w:rsidP="007931C2">
      <w:pPr>
        <w:pStyle w:val="Heading2"/>
        <w:spacing w:before="21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ractices</w:t>
      </w:r>
    </w:p>
    <w:p w14:paraId="0A3C1715" w14:textId="77777777" w:rsidR="008F52D4" w:rsidRPr="007931C2" w:rsidRDefault="00AE3E5D" w:rsidP="007931C2">
      <w:pPr>
        <w:pStyle w:val="ListParagraph"/>
        <w:numPr>
          <w:ilvl w:val="1"/>
          <w:numId w:val="2"/>
        </w:numPr>
        <w:tabs>
          <w:tab w:val="left" w:pos="604"/>
        </w:tabs>
        <w:spacing w:before="241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"wb"</w:t>
      </w:r>
      <w:r w:rsidRPr="007931C2">
        <w:rPr>
          <w:rFonts w:ascii="Times New Roman" w:hAnsi="Times New Roman" w:cs="Times New Roman"/>
          <w:color w:val="000000" w:themeColor="text1"/>
          <w:spacing w:val="-3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mode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writing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pickle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files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"rb"</w:t>
      </w:r>
      <w:r w:rsidRPr="007931C2">
        <w:rPr>
          <w:rFonts w:ascii="Times New Roman" w:hAnsi="Times New Roman" w:cs="Times New Roman"/>
          <w:color w:val="000000" w:themeColor="text1"/>
          <w:spacing w:val="-3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reading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pickle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bi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ry</w:t>
      </w:r>
      <w:r w:rsidRPr="007931C2">
        <w:rPr>
          <w:rFonts w:ascii="Times New Roman" w:hAnsi="Times New Roman" w:cs="Times New Roman"/>
          <w:b/>
          <w:color w:val="000000" w:themeColor="text1"/>
          <w:spacing w:val="-20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format.</w:t>
      </w:r>
    </w:p>
    <w:p w14:paraId="3E4E34DB" w14:textId="77777777" w:rsidR="008F52D4" w:rsidRPr="007931C2" w:rsidRDefault="00AE3E5D" w:rsidP="007931C2">
      <w:pPr>
        <w:pStyle w:val="ListParagraph"/>
        <w:numPr>
          <w:ilvl w:val="1"/>
          <w:numId w:val="2"/>
        </w:numPr>
        <w:tabs>
          <w:tab w:val="left" w:pos="604"/>
        </w:tabs>
        <w:spacing w:before="21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Never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unpickle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files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untrusted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sources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real</w:t>
      </w:r>
      <w:r w:rsidRPr="007931C2">
        <w:rPr>
          <w:rFonts w:ascii="Times New Roman" w:hAnsi="Times New Roman" w:cs="Times New Roman"/>
          <w:color w:val="000000" w:themeColor="text1"/>
          <w:spacing w:val="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applications.</w:t>
      </w:r>
    </w:p>
    <w:p w14:paraId="594E8030" w14:textId="77777777" w:rsidR="008F52D4" w:rsidRPr="007931C2" w:rsidRDefault="00AE3E5D" w:rsidP="007931C2">
      <w:pPr>
        <w:pStyle w:val="ListParagraph"/>
        <w:numPr>
          <w:ilvl w:val="1"/>
          <w:numId w:val="2"/>
        </w:numPr>
        <w:tabs>
          <w:tab w:val="left" w:pos="604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Clean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up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temporary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files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end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your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program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using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os.remove()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.</w:t>
      </w:r>
    </w:p>
    <w:p w14:paraId="339887FB" w14:textId="77777777" w:rsidR="008F52D4" w:rsidRPr="007931C2" w:rsidRDefault="008F52D4" w:rsidP="007931C2">
      <w:pPr>
        <w:pStyle w:val="ListParagraph"/>
        <w:tabs>
          <w:tab w:val="left" w:pos="604"/>
        </w:tabs>
        <w:spacing w:before="23"/>
        <w:ind w:left="-56" w:firstLine="0"/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</w:pPr>
    </w:p>
    <w:p w14:paraId="7DA57A27" w14:textId="77777777" w:rsidR="008F52D4" w:rsidRPr="007931C2" w:rsidRDefault="00AE3E5D" w:rsidP="007931C2">
      <w:pPr>
        <w:pStyle w:val="ListParagraph"/>
        <w:tabs>
          <w:tab w:val="left" w:pos="604"/>
        </w:tabs>
        <w:spacing w:before="23"/>
        <w:ind w:left="-56" w:firstLine="0"/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Code:</w:t>
      </w:r>
    </w:p>
    <w:p w14:paraId="504C1F6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math</w:t>
      </w:r>
    </w:p>
    <w:p w14:paraId="135EA32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pickle</w:t>
      </w:r>
    </w:p>
    <w:p w14:paraId="30A5704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</w:p>
    <w:p w14:paraId="55D1F3BE" w14:textId="77777777" w:rsidR="008F52D4" w:rsidRPr="007931C2" w:rsidRDefault="008F52D4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</w:p>
    <w:p w14:paraId="72809B9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1. Define the ComputeTask class</w:t>
      </w:r>
    </w:p>
    <w:p w14:paraId="4ADDA1F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class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ComputeTask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339C07F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CDCAA"/>
          <w:sz w:val="24"/>
          <w:szCs w:val="24"/>
          <w:shd w:val="clear" w:color="auto" w:fill="121314"/>
          <w:lang w:eastAsia="zh-CN" w:bidi="ar"/>
        </w:rPr>
        <w:t>__init__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task_id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operation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input_value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03E9F97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task_id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task_id</w:t>
      </w:r>
    </w:p>
    <w:p w14:paraId="42139A8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operation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operation</w:t>
      </w:r>
    </w:p>
    <w:p w14:paraId="051B05A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input_value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input_value</w:t>
      </w:r>
    </w:p>
    <w:p w14:paraId="78B4B9B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None</w:t>
      </w:r>
    </w:p>
    <w:p w14:paraId="4846CBAC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5F0065E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execute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2D52B97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operation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"square"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59A1126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input_value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</w:t>
      </w:r>
    </w:p>
    <w:p w14:paraId="134C821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elif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operation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"cube"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79268EE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input_value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3</w:t>
      </w:r>
    </w:p>
    <w:p w14:paraId="5746289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elif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operation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"factorial"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3990D51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factorial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input_value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44BCD31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6B0B919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CDCAA"/>
          <w:sz w:val="24"/>
          <w:szCs w:val="24"/>
          <w:shd w:val="clear" w:color="auto" w:fill="121314"/>
          <w:lang w:eastAsia="zh-CN" w:bidi="ar"/>
        </w:rPr>
        <w:t>__repr__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35DE127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return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"Task(id=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task_id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, op='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operation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', value=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input_value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, result=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self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)"</w:t>
      </w:r>
    </w:p>
    <w:p w14:paraId="23767429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12530D1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main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():</w:t>
      </w:r>
    </w:p>
    <w:p w14:paraId="17299D5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filename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"task_queue.pkl"</w:t>
      </w:r>
    </w:p>
    <w:p w14:paraId="32861415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5CBD3EA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2. Create a list of 5 ComputeTask objects with different operations and values</w:t>
      </w:r>
    </w:p>
    <w:p w14:paraId="631A2C8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</w:p>
    <w:p w14:paraId="7E2BA51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ComputeTask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"square"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),</w:t>
      </w:r>
    </w:p>
    <w:p w14:paraId="6B693FF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ComputeTask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"cube"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3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),</w:t>
      </w:r>
    </w:p>
    <w:p w14:paraId="3FC7D40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ComputeTask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3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"factorial"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),</w:t>
      </w:r>
    </w:p>
    <w:p w14:paraId="701ED12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ComputeTask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"square"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6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),</w:t>
      </w:r>
    </w:p>
    <w:p w14:paraId="694AF4F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ComputeTask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"cube"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BA3ED3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    ]</w:t>
      </w:r>
    </w:p>
    <w:p w14:paraId="5AD00FC6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7AFA132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3. Execute only the first 2 tasks</w:t>
      </w:r>
    </w:p>
    <w:p w14:paraId="66BD41B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"Executing the first 2 tasks..."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58EEA3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execute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56BC069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execute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0654A034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77928ED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4. Pickle the entire list to a file using binary write mode ("wb")</w:t>
      </w:r>
    </w:p>
    <w:p w14:paraId="4C7F489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"Saving tasks to '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filename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 using pickle..."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A10AB6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filename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"wb"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7C8BC95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pickle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dump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19B7AFF4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6E5D0A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5. Unpickle the list from the file using binary read mode ("rb")</w:t>
      </w:r>
    </w:p>
    <w:p w14:paraId="298336B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lastRenderedPageBreak/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"Loading tasks back from the pickle file...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29D606D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filename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"rb"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12D0EDC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loaded_tasks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pickle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load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43DA674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7C27A9D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"--- State After Unpickling ---"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18AADCE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loaded_tasks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6DE8FD8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1E540B8D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194BE77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6. Execute the remaining tasks on the unpickled list</w:t>
      </w:r>
    </w:p>
    <w:p w14:paraId="0FFC298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Executing the remaining tasks..."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7D31E8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loaded_tasks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5947EBA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.result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is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None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3727424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.execute()</w:t>
      </w:r>
    </w:p>
    <w:p w14:paraId="78256504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4DA14D8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--- Final State of All Tasks ---"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0271BD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loaded_tasks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3764CA7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0B9427A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4E38221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Clean up temporary pickle file</w:t>
      </w:r>
    </w:p>
    <w:p w14:paraId="5A80385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path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exists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filename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03FE9B6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remove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filename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99D906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Cleaned up temporary file: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filename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CBA4153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6068C89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__name__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"__main__"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2EE3647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main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649180B1" w14:textId="77777777" w:rsidR="008F52D4" w:rsidRPr="007931C2" w:rsidRDefault="008F52D4" w:rsidP="007931C2">
      <w:pPr>
        <w:pStyle w:val="ListParagraph"/>
        <w:tabs>
          <w:tab w:val="left" w:pos="604"/>
        </w:tabs>
        <w:spacing w:before="23"/>
        <w:ind w:left="-56" w:firstLine="0"/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</w:pPr>
    </w:p>
    <w:p w14:paraId="3D02FC3D" w14:textId="77777777" w:rsidR="008F52D4" w:rsidRPr="007931C2" w:rsidRDefault="00AE3E5D" w:rsidP="007931C2">
      <w:pPr>
        <w:pStyle w:val="ListParagraph"/>
        <w:tabs>
          <w:tab w:val="left" w:pos="604"/>
        </w:tabs>
        <w:spacing w:before="23"/>
        <w:ind w:left="-56" w:firstLine="0"/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Output:</w:t>
      </w:r>
    </w:p>
    <w:p w14:paraId="36938641" w14:textId="77777777" w:rsidR="008F52D4" w:rsidRPr="007931C2" w:rsidRDefault="00AE3E5D" w:rsidP="007931C2">
      <w:pPr>
        <w:pStyle w:val="ListParagraph"/>
        <w:tabs>
          <w:tab w:val="left" w:pos="604"/>
        </w:tabs>
        <w:spacing w:before="23"/>
        <w:ind w:left="-56" w:firstLine="0"/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</w:pPr>
      <w:r w:rsidRPr="007931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3BA24B1" wp14:editId="771E7735">
            <wp:extent cx="6191250" cy="4933950"/>
            <wp:effectExtent l="0" t="0" r="0" b="0"/>
            <wp:docPr id="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23A23" w14:textId="77777777" w:rsidR="008F52D4" w:rsidRPr="007931C2" w:rsidRDefault="00AE3E5D" w:rsidP="007931C2">
      <w:pPr>
        <w:pStyle w:val="BodyText"/>
        <w:spacing w:before="5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43392" behindDoc="1" locked="0" layoutInCell="1" allowOverlap="1" wp14:anchorId="66D03572" wp14:editId="5C9F46BB">
                <wp:simplePos x="0" y="0"/>
                <wp:positionH relativeFrom="page">
                  <wp:posOffset>542290</wp:posOffset>
                </wp:positionH>
                <wp:positionV relativeFrom="paragraph">
                  <wp:posOffset>168910</wp:posOffset>
                </wp:positionV>
                <wp:extent cx="6486525" cy="1905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E4E8F" id="Graphic 23" o:spid="_x0000_s1026" style="position:absolute;margin-left:42.7pt;margin-top:13.3pt;width:510.75pt;height:1.5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08CD3858" w14:textId="77777777" w:rsidR="008F52D4" w:rsidRPr="007931C2" w:rsidRDefault="00AE3E5D" w:rsidP="007931C2">
      <w:pPr>
        <w:spacing w:before="176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xercise</w:t>
      </w:r>
      <w:r w:rsidRPr="007931C2">
        <w:rPr>
          <w:rFonts w:ascii="Times New Roman" w:hAnsi="Times New Roman" w:cs="Times New Roman"/>
          <w:color w:val="000000" w:themeColor="text1"/>
          <w:spacing w:val="-16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3: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arallel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F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ile</w:t>
      </w:r>
      <w:r w:rsidRPr="007931C2">
        <w:rPr>
          <w:rFonts w:ascii="Times New Roman" w:hAnsi="Times New Roman" w:cs="Times New Roman"/>
          <w:color w:val="000000" w:themeColor="text1"/>
          <w:spacing w:val="-15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ord</w:t>
      </w:r>
      <w:r w:rsidRPr="007931C2">
        <w:rPr>
          <w:rFonts w:ascii="Times New Roman" w:hAnsi="Times New Roman" w:cs="Times New Roman"/>
          <w:color w:val="000000" w:themeColor="text1"/>
          <w:spacing w:val="-6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C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ounter</w:t>
      </w:r>
    </w:p>
    <w:p w14:paraId="43F74376" w14:textId="77777777" w:rsidR="008F52D4" w:rsidRPr="007931C2" w:rsidRDefault="00AE3E5D" w:rsidP="007931C2">
      <w:pPr>
        <w:pStyle w:val="BodyText"/>
        <w:spacing w:before="205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op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ic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Multiprocessing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Process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Pool</w:t>
      </w:r>
    </w:p>
    <w:p w14:paraId="7FE3E83F" w14:textId="77777777" w:rsidR="008F52D4" w:rsidRPr="007931C2" w:rsidRDefault="00AE3E5D" w:rsidP="007931C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roblem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tatement</w:t>
      </w:r>
    </w:p>
    <w:p w14:paraId="6551A5AE" w14:textId="77777777" w:rsidR="008F52D4" w:rsidRPr="007931C2" w:rsidRDefault="00AE3E5D" w:rsidP="007931C2">
      <w:pPr>
        <w:spacing w:before="237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 program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ex03_parallel_word_counter.py</w:t>
      </w:r>
      <w:r w:rsidRPr="007931C2">
        <w:rPr>
          <w:rFonts w:ascii="Times New Roman" w:hAnsi="Times New Roman" w:cs="Times New Roman"/>
          <w:color w:val="000000" w:themeColor="text1"/>
          <w:spacing w:val="-6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that counts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words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in multiple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text files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using both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sequential and parallel approaches.</w:t>
      </w:r>
    </w:p>
    <w:p w14:paraId="084DFA87" w14:textId="77777777" w:rsidR="008F52D4" w:rsidRPr="007931C2" w:rsidRDefault="00AE3E5D" w:rsidP="007931C2">
      <w:pPr>
        <w:pStyle w:val="ListParagraph"/>
        <w:numPr>
          <w:ilvl w:val="0"/>
          <w:numId w:val="3"/>
        </w:numPr>
        <w:tabs>
          <w:tab w:val="left" w:pos="602"/>
          <w:tab w:val="left" w:pos="604"/>
        </w:tabs>
        <w:spacing w:before="196"/>
        <w:ind w:left="604" w:righ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G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da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Create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6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text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files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file_0.txt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through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file_5.txt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),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containing 5,000–10,000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random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words.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Y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ou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can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generate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random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words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repeating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list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sample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words:</w:t>
      </w:r>
    </w:p>
    <w:p w14:paraId="3290B940" w14:textId="77777777" w:rsidR="008F52D4" w:rsidRPr="007931C2" w:rsidRDefault="00AE3E5D" w:rsidP="007931C2">
      <w:pPr>
        <w:pStyle w:val="BodyText"/>
        <w:spacing w:before="13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6569587C" wp14:editId="1574841C">
                <wp:simplePos x="0" y="0"/>
                <wp:positionH relativeFrom="page">
                  <wp:posOffset>923290</wp:posOffset>
                </wp:positionH>
                <wp:positionV relativeFrom="paragraph">
                  <wp:posOffset>139065</wp:posOffset>
                </wp:positionV>
                <wp:extent cx="6105525" cy="1181100"/>
                <wp:effectExtent l="0" t="0" r="0" b="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1181100"/>
                          <a:chOff x="0" y="0"/>
                          <a:chExt cx="6105525" cy="11811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096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71575">
                                <a:moveTo>
                                  <a:pt x="6075344" y="1171573"/>
                                </a:moveTo>
                                <a:lnTo>
                                  <a:pt x="20654" y="1171573"/>
                                </a:lnTo>
                                <a:lnTo>
                                  <a:pt x="17617" y="1170968"/>
                                </a:lnTo>
                                <a:lnTo>
                                  <a:pt x="0" y="1150918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95998" y="20654"/>
                                </a:lnTo>
                                <a:lnTo>
                                  <a:pt x="6095998" y="1150918"/>
                                </a:lnTo>
                                <a:lnTo>
                                  <a:pt x="6078381" y="1170968"/>
                                </a:lnTo>
                                <a:lnTo>
                                  <a:pt x="6075344" y="1171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6096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78381" y="601"/>
                                </a:lnTo>
                                <a:lnTo>
                                  <a:pt x="6081299" y="1808"/>
                                </a:lnTo>
                                <a:lnTo>
                                  <a:pt x="6084215" y="3018"/>
                                </a:lnTo>
                                <a:lnTo>
                                  <a:pt x="6086791" y="4739"/>
                                </a:lnTo>
                                <a:lnTo>
                                  <a:pt x="6089024" y="6974"/>
                                </a:lnTo>
                                <a:lnTo>
                                  <a:pt x="6091257" y="9206"/>
                                </a:lnTo>
                                <a:lnTo>
                                  <a:pt x="6095999" y="23812"/>
                                </a:lnTo>
                                <a:lnTo>
                                  <a:pt x="6095999" y="1147762"/>
                                </a:lnTo>
                                <a:lnTo>
                                  <a:pt x="6095998" y="1150918"/>
                                </a:lnTo>
                                <a:lnTo>
                                  <a:pt x="6095394" y="1153952"/>
                                </a:lnTo>
                                <a:lnTo>
                                  <a:pt x="6094185" y="1156871"/>
                                </a:lnTo>
                                <a:lnTo>
                                  <a:pt x="6092977" y="1159789"/>
                                </a:lnTo>
                                <a:lnTo>
                                  <a:pt x="6072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0" y="1150918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762" y="4762"/>
                            <a:ext cx="6096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C0977B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77800B9E" w14:textId="77777777" w:rsidR="008F52D4" w:rsidRDefault="00AE3E5D">
                              <w:pPr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random</w:t>
                              </w:r>
                            </w:p>
                            <w:p w14:paraId="064AB21C" w14:textId="77777777" w:rsidR="008F52D4" w:rsidRDefault="00AE3E5D">
                              <w:pPr>
                                <w:spacing w:before="47" w:line="288" w:lineRule="auto"/>
                                <w:ind w:left="1490" w:right="348" w:hanging="113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words = [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"python"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"parallel"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"computing"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"process"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"thread"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"memory"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"algorithm"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"performance"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"speedup"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</w:t>
                              </w:r>
                            </w:p>
                            <w:p w14:paraId="7A9F9125" w14:textId="77777777" w:rsidR="008F52D4" w:rsidRDefault="00AE3E5D">
                              <w:pPr>
                                <w:spacing w:line="237" w:lineRule="exact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content =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 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.join(random.choices(words,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k=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8000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9587C" id="Group 24" o:spid="_x0000_s1030" style="position:absolute;margin-left:72.7pt;margin-top:10.95pt;width:480.75pt;height:93pt;z-index:-251670016;mso-wrap-distance-left:0;mso-wrap-distance-right:0;mso-position-horizontal-relative:page" coordsize="6105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">
                <v:shape id="Graphic 25" o:spid="_x0000_s1031" style="position:absolute;left:47;top:47;width:60960;height:11716;visibility:visible;mso-wrap-style:square;v-text-anchor:top" coordsize="6096000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" path="m6075344,1171573r-6054690,l17617,1170968,,1150918r,-3156l,20654,20654,,6075344,r20654,20654l6095998,1150918r-17617,20050l6075344,1171573xe" fillcolor="#f7f7f7" stroked="f">
                  <v:path arrowok="t"/>
                </v:shape>
                <v:shape id="Graphic 26" o:spid="_x0000_s1032" style="position:absolute;left:47;top:47;width:60960;height:11716;visibility:visible;mso-wrap-style:square;v-text-anchor:top" coordsize="6096000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" path="m,1147762l,23812,,20654,604,17615,1812,14697,3021,11780,4741,9206,6974,6974,9207,4739,11782,3018,14699,1808,17617,601,20654,r3158,l6072187,r3157,l6078381,601r2918,1207l6084215,3018r2576,1721l6089024,6974r2233,2232l6095999,23812r,1123950l6095998,1150918r-604,3034l6094185,1156871r-1208,2918l6072187,1171574r-6048375,l,1150918r,-3156xe" filled="f" strokecolor="#ccc" strokeweight=".26456mm">
                  <v:path arrowok="t"/>
                </v:shape>
                <v:shape id="Textbox 27" o:spid="_x0000_s1033" type="#_x0000_t202" style="position:absolute;left:47;top:47;width:60960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0C0977B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77800B9E" w14:textId="77777777" w:rsidR="008F52D4" w:rsidRDefault="00AE3E5D">
                        <w:pPr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import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random</w:t>
                        </w:r>
                      </w:p>
                      <w:p w14:paraId="064AB21C" w14:textId="77777777" w:rsidR="008F52D4" w:rsidRDefault="00AE3E5D">
                        <w:pPr>
                          <w:spacing w:before="47" w:line="288" w:lineRule="auto"/>
                          <w:ind w:left="1490" w:right="348" w:hanging="113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words = [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"python"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"parallel"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"computing"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"process"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"thread"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"memory"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"data"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"algorithm"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"performance"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"speedup"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</w:t>
                        </w:r>
                      </w:p>
                      <w:p w14:paraId="7A9F9125" w14:textId="77777777" w:rsidR="008F52D4" w:rsidRDefault="00AE3E5D">
                        <w:pPr>
                          <w:spacing w:line="237" w:lineRule="exact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content =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 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.join(random.choices(words,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k=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8000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1FAC88" w14:textId="77777777" w:rsidR="008F52D4" w:rsidRPr="007931C2" w:rsidRDefault="00AE3E5D" w:rsidP="007931C2">
      <w:pPr>
        <w:pStyle w:val="ListParagraph"/>
        <w:numPr>
          <w:ilvl w:val="0"/>
          <w:numId w:val="3"/>
        </w:numPr>
        <w:tabs>
          <w:tab w:val="left" w:pos="602"/>
          <w:tab w:val="left" w:pos="604"/>
        </w:tabs>
        <w:spacing w:before="207"/>
        <w:ind w:left="604" w:right="74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a function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count_words(filepath)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reads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 file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and returns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 tuple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(filepath,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word_count)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</w:p>
    <w:p w14:paraId="5B2AC6E7" w14:textId="77777777" w:rsidR="008F52D4" w:rsidRPr="007931C2" w:rsidRDefault="00AE3E5D" w:rsidP="007931C2">
      <w:pPr>
        <w:pStyle w:val="ListParagraph"/>
        <w:numPr>
          <w:ilvl w:val="0"/>
          <w:numId w:val="3"/>
        </w:numPr>
        <w:tabs>
          <w:tab w:val="left" w:pos="603"/>
        </w:tabs>
        <w:spacing w:before="197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qu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nt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3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run:</w:t>
      </w:r>
      <w:r w:rsidRPr="007931C2">
        <w:rPr>
          <w:rFonts w:ascii="Times New Roman" w:hAnsi="Times New Roman" w:cs="Times New Roman"/>
          <w:b/>
          <w:color w:val="000000" w:themeColor="text1"/>
          <w:spacing w:val="-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Call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count_words()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on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each file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 a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loop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measure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time.</w:t>
      </w:r>
    </w:p>
    <w:p w14:paraId="131D8288" w14:textId="77777777" w:rsidR="008F52D4" w:rsidRPr="007931C2" w:rsidRDefault="00AE3E5D" w:rsidP="007931C2">
      <w:pPr>
        <w:pStyle w:val="ListParagraph"/>
        <w:numPr>
          <w:ilvl w:val="0"/>
          <w:numId w:val="3"/>
        </w:numPr>
        <w:tabs>
          <w:tab w:val="left" w:pos="603"/>
        </w:tabs>
        <w:spacing w:before="219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ll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3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run:</w:t>
      </w:r>
      <w:r w:rsidRPr="007931C2">
        <w:rPr>
          <w:rFonts w:ascii="Times New Roman" w:hAnsi="Times New Roman" w:cs="Times New Roman"/>
          <w:b/>
          <w:color w:val="000000" w:themeColor="text1"/>
          <w:spacing w:val="-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multiprocessing.Pool.map()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count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words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across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files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simultaneously.</w:t>
      </w:r>
    </w:p>
    <w:p w14:paraId="6E25637C" w14:textId="77777777" w:rsidR="008F52D4" w:rsidRPr="007931C2" w:rsidRDefault="00AE3E5D" w:rsidP="007931C2">
      <w:pPr>
        <w:pStyle w:val="BodyText"/>
        <w:spacing w:before="2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Measure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time.</w:t>
      </w:r>
    </w:p>
    <w:p w14:paraId="2B668236" w14:textId="77777777" w:rsidR="008F52D4" w:rsidRPr="007931C2" w:rsidRDefault="00AE3E5D" w:rsidP="007931C2">
      <w:pPr>
        <w:pStyle w:val="ListParagraph"/>
        <w:numPr>
          <w:ilvl w:val="0"/>
          <w:numId w:val="3"/>
        </w:numPr>
        <w:tabs>
          <w:tab w:val="left" w:pos="603"/>
        </w:tabs>
        <w:spacing w:before="233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results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both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runs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(they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should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be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identical)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calculate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speedup.</w:t>
      </w:r>
    </w:p>
    <w:p w14:paraId="169E1654" w14:textId="77777777" w:rsidR="008F52D4" w:rsidRPr="007931C2" w:rsidRDefault="00AE3E5D" w:rsidP="007931C2">
      <w:pPr>
        <w:pStyle w:val="ListParagraph"/>
        <w:numPr>
          <w:ilvl w:val="0"/>
          <w:numId w:val="3"/>
        </w:numPr>
        <w:tabs>
          <w:tab w:val="left" w:pos="603"/>
        </w:tabs>
        <w:spacing w:before="223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Cl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ea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1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up</w:t>
      </w:r>
      <w:r w:rsidRPr="007931C2">
        <w:rPr>
          <w:rFonts w:ascii="Times New Roman" w:hAnsi="Times New Roman" w:cs="Times New Roman"/>
          <w:b/>
          <w:color w:val="000000" w:themeColor="text1"/>
          <w:spacing w:val="-1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delete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generated</w:t>
      </w:r>
      <w:r w:rsidRPr="007931C2">
        <w:rPr>
          <w:rFonts w:ascii="Times New Roman" w:hAnsi="Times New Roman" w:cs="Times New Roman"/>
          <w:color w:val="000000" w:themeColor="text1"/>
          <w:spacing w:val="2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test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files.</w:t>
      </w:r>
    </w:p>
    <w:p w14:paraId="49CB5DA5" w14:textId="77777777" w:rsidR="008F52D4" w:rsidRPr="007931C2" w:rsidRDefault="00AE3E5D" w:rsidP="007931C2">
      <w:pPr>
        <w:spacing w:before="246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&amp;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uidelines</w:t>
      </w:r>
    </w:p>
    <w:p w14:paraId="19D46793" w14:textId="77777777" w:rsidR="008F52D4" w:rsidRPr="007931C2" w:rsidRDefault="00AE3E5D" w:rsidP="007931C2">
      <w:pPr>
        <w:pStyle w:val="ListParagraph"/>
        <w:numPr>
          <w:ilvl w:val="1"/>
          <w:numId w:val="3"/>
        </w:numPr>
        <w:tabs>
          <w:tab w:val="left" w:pos="604"/>
        </w:tabs>
        <w:spacing w:before="237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len(content.split())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count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words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string.</w:t>
      </w:r>
    </w:p>
    <w:p w14:paraId="049623B6" w14:textId="77777777" w:rsidR="008F52D4" w:rsidRPr="007931C2" w:rsidRDefault="00AE3E5D" w:rsidP="007931C2">
      <w:pPr>
        <w:pStyle w:val="ListParagraph"/>
        <w:numPr>
          <w:ilvl w:val="1"/>
          <w:numId w:val="3"/>
        </w:numPr>
        <w:tabs>
          <w:tab w:val="left" w:pos="604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time.time()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before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after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run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measure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elapsed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time.</w:t>
      </w:r>
    </w:p>
    <w:p w14:paraId="0EE49E2A" w14:textId="77777777" w:rsidR="008F52D4" w:rsidRPr="007931C2" w:rsidRDefault="00AE3E5D" w:rsidP="007931C2">
      <w:pPr>
        <w:pStyle w:val="ListParagraph"/>
        <w:numPr>
          <w:ilvl w:val="1"/>
          <w:numId w:val="3"/>
        </w:numPr>
        <w:tabs>
          <w:tab w:val="left" w:pos="604"/>
        </w:tabs>
        <w:spacing w:before="24"/>
        <w:ind w:left="604" w:right="8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he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files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are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small,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so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speedup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may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modest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or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even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negative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due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creation overhead.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hat's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important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observation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itself!</w:t>
      </w:r>
    </w:p>
    <w:p w14:paraId="739468B4" w14:textId="77777777" w:rsidR="008F52D4" w:rsidRPr="007931C2" w:rsidRDefault="00AE3E5D" w:rsidP="007931C2">
      <w:pPr>
        <w:pStyle w:val="ListParagraph"/>
        <w:numPr>
          <w:ilvl w:val="1"/>
          <w:numId w:val="3"/>
        </w:numPr>
        <w:tabs>
          <w:tab w:val="left" w:pos="604"/>
        </w:tabs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make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parallel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version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show</w:t>
      </w:r>
      <w:r w:rsidRPr="007931C2">
        <w:rPr>
          <w:rFonts w:ascii="Times New Roman" w:hAnsi="Times New Roman" w:cs="Times New Roman"/>
          <w:color w:val="000000" w:themeColor="text1"/>
          <w:spacing w:val="-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speedup,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add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small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artificial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delay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count_words()</w:t>
      </w:r>
      <w:r w:rsidRPr="007931C2">
        <w:rPr>
          <w:rFonts w:ascii="Times New Roman" w:hAnsi="Times New Roman" w:cs="Times New Roman"/>
          <w:color w:val="000000" w:themeColor="text1"/>
          <w:spacing w:val="-6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using</w:t>
      </w:r>
    </w:p>
    <w:p w14:paraId="1F81AB1E" w14:textId="77777777" w:rsidR="008F52D4" w:rsidRPr="007931C2" w:rsidRDefault="00AE3E5D" w:rsidP="007931C2">
      <w:pPr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time.sleep(0.5)</w:t>
      </w:r>
      <w:r w:rsidRPr="007931C2">
        <w:rPr>
          <w:rFonts w:ascii="Times New Roman" w:hAnsi="Times New Roman" w:cs="Times New Roman"/>
          <w:color w:val="000000" w:themeColor="text1"/>
          <w:spacing w:val="-6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simulate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reading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slow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disk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or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network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drive.</w:t>
      </w:r>
    </w:p>
    <w:p w14:paraId="4C8E5CC3" w14:textId="77777777" w:rsidR="008F52D4" w:rsidRPr="007931C2" w:rsidRDefault="00AE3E5D" w:rsidP="007931C2">
      <w:pPr>
        <w:pStyle w:val="Heading2"/>
        <w:spacing w:before="23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ractices</w:t>
      </w:r>
    </w:p>
    <w:p w14:paraId="0C898DE5" w14:textId="77777777" w:rsidR="008F52D4" w:rsidRPr="007931C2" w:rsidRDefault="008F52D4" w:rsidP="007931C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141530A2" w14:textId="77777777" w:rsidR="008F52D4" w:rsidRPr="007931C2" w:rsidRDefault="00AE3E5D" w:rsidP="007931C2">
      <w:pPr>
        <w:pStyle w:val="ListParagraph"/>
        <w:numPr>
          <w:ilvl w:val="1"/>
          <w:numId w:val="3"/>
        </w:numPr>
        <w:tabs>
          <w:tab w:val="left" w:pos="604"/>
          <w:tab w:val="left" w:pos="5666"/>
          <w:tab w:val="left" w:pos="6473"/>
          <w:tab w:val="left" w:pos="7309"/>
          <w:tab w:val="left" w:pos="8068"/>
        </w:tabs>
        <w:spacing w:before="47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lastRenderedPageBreak/>
        <w:t>Always guard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your multiprocessing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code with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if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  <w:u w:val="single" w:color="C7AD73"/>
        </w:rPr>
        <w:tab/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name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  <w:u w:val="single" w:color="C7AD73"/>
        </w:rPr>
        <w:tab/>
      </w:r>
      <w:r w:rsidRPr="007931C2">
        <w:rPr>
          <w:rFonts w:ascii="Times New Roman" w:hAnsi="Times New Roman" w:cs="Times New Roman"/>
          <w:color w:val="000000" w:themeColor="text1"/>
          <w:spacing w:val="3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== "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  <w:u w:val="single" w:color="C7AD73"/>
        </w:rPr>
        <w:tab/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main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  <w:u w:val="single" w:color="C7AD73"/>
        </w:rPr>
        <w:tab/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":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.</w:t>
      </w:r>
    </w:p>
    <w:p w14:paraId="0BF7714D" w14:textId="77777777" w:rsidR="008F52D4" w:rsidRPr="007931C2" w:rsidRDefault="00AE3E5D" w:rsidP="007931C2">
      <w:pPr>
        <w:pStyle w:val="ListParagraph"/>
        <w:numPr>
          <w:ilvl w:val="1"/>
          <w:numId w:val="3"/>
        </w:numPr>
        <w:tabs>
          <w:tab w:val="left" w:pos="604"/>
        </w:tabs>
        <w:spacing w:before="13"/>
        <w:ind w:left="604" w:right="46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Define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worker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functions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at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mo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d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ul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5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v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2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(not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inside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main()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inside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another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function)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this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is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required on macOS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indows.</w:t>
      </w:r>
    </w:p>
    <w:p w14:paraId="2EC23E29" w14:textId="77777777" w:rsidR="008F52D4" w:rsidRPr="007931C2" w:rsidRDefault="00AE3E5D" w:rsidP="007931C2">
      <w:pPr>
        <w:pStyle w:val="ListParagraph"/>
        <w:numPr>
          <w:ilvl w:val="1"/>
          <w:numId w:val="3"/>
        </w:numPr>
        <w:tabs>
          <w:tab w:val="left" w:pos="604"/>
        </w:tabs>
        <w:spacing w:before="6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with Pool(...)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pool: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automatic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cleanup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worker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processes.</w:t>
      </w:r>
    </w:p>
    <w:p w14:paraId="6CD784A8" w14:textId="77777777" w:rsidR="008F52D4" w:rsidRPr="007931C2" w:rsidRDefault="00AE3E5D" w:rsidP="007931C2">
      <w:pPr>
        <w:pStyle w:val="ListParagraph"/>
        <w:tabs>
          <w:tab w:val="left" w:pos="604"/>
        </w:tabs>
        <w:spacing w:before="6"/>
        <w:ind w:left="0" w:firstLine="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Code:</w:t>
      </w:r>
    </w:p>
    <w:p w14:paraId="2309121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multiprocessing</w:t>
      </w:r>
    </w:p>
    <w:p w14:paraId="2E0826A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</w:p>
    <w:p w14:paraId="09C042F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</w:p>
    <w:p w14:paraId="2FD4E2B5" w14:textId="77777777" w:rsidR="008F52D4" w:rsidRPr="007931C2" w:rsidRDefault="008F52D4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</w:p>
    <w:p w14:paraId="1509F45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Worker function to count words in a file</w:t>
      </w:r>
    </w:p>
    <w:p w14:paraId="39EFD5D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count_words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filepath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40EAAAD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sleep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0.5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  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Simulate a slow disk read delay</w:t>
      </w:r>
    </w:p>
    <w:p w14:paraId="05A7B90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filepath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"r"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encoding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"utf-8"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0E71A4E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words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read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split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38D0BCB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return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filepath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len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words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AE571AE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F4703F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__name__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"__main__"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326F055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"file_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.txt"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6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)]</w:t>
      </w:r>
    </w:p>
    <w:p w14:paraId="682C13A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</w:p>
    <w:p w14:paraId="7DFAA09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1. Create sample test files</w:t>
      </w:r>
    </w:p>
    <w:p w14:paraId="12F0BB0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name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38437EC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name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"w"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encoding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"utf-8"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1062F7C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write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"python parallel computing data performance 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1500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FC84736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160CC1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2. Sequential Run</w:t>
      </w:r>
    </w:p>
    <w:p w14:paraId="79836B2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start_seq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41B258E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count_words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</w:p>
    <w:p w14:paraId="7208D7C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start_seq</w:t>
      </w:r>
    </w:p>
    <w:p w14:paraId="584BBD6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"Sequential Time: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seq_time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seconds"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6CAEAC14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40C5EE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3. Parallel Run using Pool</w:t>
      </w:r>
    </w:p>
    <w:p w14:paraId="69A24DB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start_par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128B3D7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multiprocessing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Pool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pool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02C2DB7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pool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map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count_words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86A7C7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start_par</w:t>
      </w:r>
    </w:p>
    <w:p w14:paraId="78367E7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"Parallel Time:  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par_time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seconds"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D9F38EC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4057973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4. Print results &amp; speedup</w:t>
      </w:r>
    </w:p>
    <w:p w14:paraId="7B50FEE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Results:"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6D4EFF2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"Speedup: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/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par_time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x"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A9ED63B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A8D5A4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5. Clean up files</w:t>
      </w:r>
    </w:p>
    <w:p w14:paraId="6BCDC64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name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files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503DC77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path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exists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name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6D195F4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remove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name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168A167" w14:textId="77777777" w:rsidR="008F52D4" w:rsidRPr="007931C2" w:rsidRDefault="008F52D4" w:rsidP="007931C2">
      <w:pPr>
        <w:pStyle w:val="ListParagraph"/>
        <w:tabs>
          <w:tab w:val="left" w:pos="604"/>
        </w:tabs>
        <w:spacing w:before="6"/>
        <w:ind w:left="0" w:firstLine="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</w:p>
    <w:p w14:paraId="26049CE6" w14:textId="77777777" w:rsidR="008F52D4" w:rsidRPr="007931C2" w:rsidRDefault="00AE3E5D" w:rsidP="007931C2">
      <w:pPr>
        <w:pStyle w:val="ListParagraph"/>
        <w:tabs>
          <w:tab w:val="left" w:pos="604"/>
        </w:tabs>
        <w:spacing w:before="6"/>
        <w:ind w:left="0" w:firstLine="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Output:</w:t>
      </w:r>
    </w:p>
    <w:p w14:paraId="1A03EB0A" w14:textId="77777777" w:rsidR="008F52D4" w:rsidRPr="007931C2" w:rsidRDefault="00AE3E5D" w:rsidP="007931C2">
      <w:pPr>
        <w:pStyle w:val="ListParagraph"/>
        <w:tabs>
          <w:tab w:val="left" w:pos="604"/>
        </w:tabs>
        <w:spacing w:before="6"/>
        <w:ind w:left="0" w:firstLine="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7931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1FCF1B3" wp14:editId="4FD13D76">
            <wp:extent cx="6567170" cy="908685"/>
            <wp:effectExtent l="0" t="0" r="5080" b="5715"/>
            <wp:docPr id="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A88D" w14:textId="77777777" w:rsidR="008F52D4" w:rsidRPr="007931C2" w:rsidRDefault="00AE3E5D" w:rsidP="007931C2">
      <w:pPr>
        <w:pStyle w:val="BodyText"/>
        <w:spacing w:before="5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292FC51D" wp14:editId="28A9BCEF">
                <wp:simplePos x="0" y="0"/>
                <wp:positionH relativeFrom="page">
                  <wp:posOffset>542290</wp:posOffset>
                </wp:positionH>
                <wp:positionV relativeFrom="paragraph">
                  <wp:posOffset>168910</wp:posOffset>
                </wp:positionV>
                <wp:extent cx="6486525" cy="1905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02EBA" id="Graphic 28" o:spid="_x0000_s1026" style="position:absolute;margin-left:42.7pt;margin-top:13.3pt;width:510.75pt;height:1.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34BAF71D" w14:textId="77777777" w:rsidR="008F52D4" w:rsidRPr="007931C2" w:rsidRDefault="00AE3E5D" w:rsidP="007931C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xercise</w:t>
      </w:r>
      <w:r w:rsidRPr="007931C2">
        <w:rPr>
          <w:rFonts w:ascii="Times New Roman" w:hAnsi="Times New Roman" w:cs="Times New Roman"/>
          <w:color w:val="000000" w:themeColor="text1"/>
          <w:spacing w:val="-10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4: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M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atrix</w:t>
      </w:r>
      <w:r w:rsidRPr="007931C2">
        <w:rPr>
          <w:rFonts w:ascii="Times New Roman" w:hAnsi="Times New Roman" w:cs="Times New Roman"/>
          <w:color w:val="000000" w:themeColor="text1"/>
          <w:spacing w:val="-15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O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perations</w:t>
      </w:r>
      <w:r w:rsidRPr="007931C2">
        <w:rPr>
          <w:rFonts w:ascii="Times New Roman" w:hAnsi="Times New Roman" w:cs="Times New Roman"/>
          <w:color w:val="000000" w:themeColor="text1"/>
          <w:spacing w:val="-7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hreads</w:t>
      </w:r>
    </w:p>
    <w:p w14:paraId="03A6D31E" w14:textId="77777777" w:rsidR="008F52D4" w:rsidRPr="007931C2" w:rsidRDefault="00AE3E5D" w:rsidP="007931C2">
      <w:pPr>
        <w:pStyle w:val="BodyText"/>
        <w:spacing w:before="205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lastRenderedPageBreak/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op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ic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Multithreading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Basics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Shared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Memory</w:t>
      </w:r>
    </w:p>
    <w:p w14:paraId="31FDCAE0" w14:textId="77777777" w:rsidR="008F52D4" w:rsidRPr="007931C2" w:rsidRDefault="00AE3E5D" w:rsidP="007931C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roblem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tatement</w:t>
      </w:r>
    </w:p>
    <w:p w14:paraId="705CD292" w14:textId="77777777" w:rsidR="008F52D4" w:rsidRPr="007931C2" w:rsidRDefault="00AE3E5D" w:rsidP="007931C2">
      <w:pPr>
        <w:spacing w:before="252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rite a program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ex04_threaded_matrix_ops.py</w:t>
      </w:r>
      <w:r w:rsidRPr="007931C2">
        <w:rPr>
          <w:rFonts w:ascii="Times New Roman" w:hAnsi="Times New Roman" w:cs="Times New Roman"/>
          <w:color w:val="000000" w:themeColor="text1"/>
          <w:spacing w:val="-6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that performs element-wise operations on matrices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using threads.</w:t>
      </w:r>
    </w:p>
    <w:p w14:paraId="34070F68" w14:textId="77777777" w:rsidR="008F52D4" w:rsidRPr="007931C2" w:rsidRDefault="00AE3E5D" w:rsidP="007931C2">
      <w:pPr>
        <w:pStyle w:val="ListParagraph"/>
        <w:numPr>
          <w:ilvl w:val="0"/>
          <w:numId w:val="4"/>
        </w:numPr>
        <w:tabs>
          <w:tab w:val="left" w:pos="603"/>
        </w:tabs>
        <w:spacing w:before="207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Create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two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5×5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matrices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(use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nested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lists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or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any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structure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you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prefer):</w:t>
      </w:r>
    </w:p>
    <w:p w14:paraId="0DE6DB48" w14:textId="77777777" w:rsidR="008F52D4" w:rsidRPr="007931C2" w:rsidRDefault="00AE3E5D" w:rsidP="007931C2">
      <w:pPr>
        <w:pStyle w:val="BodyText"/>
        <w:spacing w:before="2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12C1D6AC" wp14:editId="315540A7">
                <wp:simplePos x="0" y="0"/>
                <wp:positionH relativeFrom="page">
                  <wp:posOffset>923290</wp:posOffset>
                </wp:positionH>
                <wp:positionV relativeFrom="paragraph">
                  <wp:posOffset>149860</wp:posOffset>
                </wp:positionV>
                <wp:extent cx="6105525" cy="1181100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1181100"/>
                          <a:chOff x="0" y="0"/>
                          <a:chExt cx="6105525" cy="11811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6096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71575">
                                <a:moveTo>
                                  <a:pt x="6075344" y="1171573"/>
                                </a:moveTo>
                                <a:lnTo>
                                  <a:pt x="20654" y="1171573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8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95998" y="20652"/>
                                </a:lnTo>
                                <a:lnTo>
                                  <a:pt x="6095998" y="1150918"/>
                                </a:lnTo>
                                <a:lnTo>
                                  <a:pt x="6078381" y="1170965"/>
                                </a:lnTo>
                                <a:lnTo>
                                  <a:pt x="6075344" y="1171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6096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78381" y="604"/>
                                </a:lnTo>
                                <a:lnTo>
                                  <a:pt x="6081299" y="1811"/>
                                </a:lnTo>
                                <a:lnTo>
                                  <a:pt x="6084215" y="3018"/>
                                </a:lnTo>
                                <a:lnTo>
                                  <a:pt x="6086791" y="4739"/>
                                </a:lnTo>
                                <a:lnTo>
                                  <a:pt x="6089024" y="6974"/>
                                </a:lnTo>
                                <a:lnTo>
                                  <a:pt x="6091257" y="9204"/>
                                </a:lnTo>
                                <a:lnTo>
                                  <a:pt x="6092977" y="11778"/>
                                </a:lnTo>
                                <a:lnTo>
                                  <a:pt x="6094185" y="14697"/>
                                </a:lnTo>
                                <a:lnTo>
                                  <a:pt x="6095394" y="17615"/>
                                </a:lnTo>
                                <a:lnTo>
                                  <a:pt x="6095998" y="20652"/>
                                </a:lnTo>
                                <a:lnTo>
                                  <a:pt x="6095999" y="23812"/>
                                </a:lnTo>
                                <a:lnTo>
                                  <a:pt x="6095999" y="1147762"/>
                                </a:lnTo>
                                <a:lnTo>
                                  <a:pt x="6072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0" y="1150918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762" y="4762"/>
                            <a:ext cx="6096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42A2C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5352BDA3" w14:textId="77777777" w:rsidR="008F52D4" w:rsidRDefault="00AE3E5D">
                              <w:pPr>
                                <w:spacing w:line="288" w:lineRule="auto"/>
                                <w:ind w:left="352" w:right="3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matrix_a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[[random.randint(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)]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)]</w:t>
                              </w:r>
                            </w:p>
                            <w:p w14:paraId="28420689" w14:textId="77777777" w:rsidR="008F52D4" w:rsidRDefault="00AE3E5D">
                              <w:pPr>
                                <w:spacing w:line="288" w:lineRule="auto"/>
                                <w:ind w:left="352" w:right="3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matrix_b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[[random.randint(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)]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1D6AC" id="Group 29" o:spid="_x0000_s1034" style="position:absolute;margin-left:72.7pt;margin-top:11.8pt;width:480.75pt;height:93pt;z-index:-251663872;mso-wrap-distance-left:0;mso-wrap-distance-right:0;mso-position-horizontal-relative:page" coordsize="6105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">
                <v:shape id="Graphic 30" o:spid="_x0000_s1035" style="position:absolute;left:47;top:47;width:60960;height:11716;visibility:visible;mso-wrap-style:square;v-text-anchor:top" coordsize="6096000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" path="m6075344,1171573r-6054690,l17617,1170965,,1150918r,-3156l,20652,20654,,6075344,r20654,20652l6095998,1150918r-17617,20047l6075344,1171573xe" fillcolor="#f7f7f7" stroked="f">
                  <v:path arrowok="t"/>
                </v:shape>
                <v:shape id="Graphic 31" o:spid="_x0000_s1036" style="position:absolute;left:47;top:47;width:60960;height:11716;visibility:visible;mso-wrap-style:square;v-text-anchor:top" coordsize="6096000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" path="m,1147762l,23812,,20652,604,17615,1812,14698,3021,11780,4741,9204,6974,6974,9207,4739,11782,3018,14699,1811,17617,604,20654,r3158,l6072187,r3157,l6078381,604r2918,1207l6084215,3018r2576,1721l6089024,6974r2233,2230l6092977,11778r1208,2919l6095394,17615r604,3037l6095999,23812r,1123950l6072187,1171574r-6048375,l,1150918r,-3156xe" filled="f" strokecolor="#ccc" strokeweight=".26456mm">
                  <v:path arrowok="t"/>
                </v:shape>
                <v:shape id="Textbox 32" o:spid="_x0000_s1037" type="#_x0000_t202" style="position:absolute;left:47;top:47;width:60960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2842A2C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5352BDA3" w14:textId="77777777" w:rsidR="008F52D4" w:rsidRDefault="00AE3E5D">
                        <w:pPr>
                          <w:spacing w:line="288" w:lineRule="auto"/>
                          <w:ind w:left="352" w:right="3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matrix_a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[[random.randint(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_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range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)]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_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in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range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)]</w:t>
                        </w:r>
                      </w:p>
                      <w:p w14:paraId="28420689" w14:textId="77777777" w:rsidR="008F52D4" w:rsidRDefault="00AE3E5D">
                        <w:pPr>
                          <w:spacing w:line="288" w:lineRule="auto"/>
                          <w:ind w:left="352" w:right="3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matrix_b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[[random.randint(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_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range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)]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_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in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range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770C1B" w14:textId="77777777" w:rsidR="008F52D4" w:rsidRPr="007931C2" w:rsidRDefault="00AE3E5D" w:rsidP="007931C2">
      <w:pPr>
        <w:pStyle w:val="ListParagraph"/>
        <w:numPr>
          <w:ilvl w:val="0"/>
          <w:numId w:val="4"/>
        </w:numPr>
        <w:tabs>
          <w:tab w:val="left" w:pos="603"/>
        </w:tabs>
        <w:spacing w:before="207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Create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shared</w:t>
      </w:r>
      <w:r w:rsidRPr="007931C2">
        <w:rPr>
          <w:rFonts w:ascii="Times New Roman" w:hAnsi="Times New Roman" w:cs="Times New Roman"/>
          <w:color w:val="000000" w:themeColor="text1"/>
          <w:spacing w:val="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matrix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initialized</w:t>
      </w:r>
      <w:r w:rsidRPr="007931C2">
        <w:rPr>
          <w:rFonts w:ascii="Times New Roman" w:hAnsi="Times New Roman" w:cs="Times New Roman"/>
          <w:color w:val="000000" w:themeColor="text1"/>
          <w:spacing w:val="2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zeros:</w:t>
      </w:r>
    </w:p>
    <w:p w14:paraId="2E18556E" w14:textId="77777777" w:rsidR="008F52D4" w:rsidRPr="007931C2" w:rsidRDefault="00AE3E5D" w:rsidP="007931C2">
      <w:pPr>
        <w:pStyle w:val="BodyText"/>
        <w:spacing w:before="2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2E9E1B0A" wp14:editId="02801658">
                <wp:simplePos x="0" y="0"/>
                <wp:positionH relativeFrom="page">
                  <wp:posOffset>923290</wp:posOffset>
                </wp:positionH>
                <wp:positionV relativeFrom="paragraph">
                  <wp:posOffset>149860</wp:posOffset>
                </wp:positionV>
                <wp:extent cx="6105525" cy="638175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638175"/>
                          <a:chOff x="0" y="0"/>
                          <a:chExt cx="6105525" cy="6381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6096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28650">
                                <a:moveTo>
                                  <a:pt x="6075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95998" y="20652"/>
                                </a:lnTo>
                                <a:lnTo>
                                  <a:pt x="6095998" y="607993"/>
                                </a:lnTo>
                                <a:lnTo>
                                  <a:pt x="6078381" y="628043"/>
                                </a:lnTo>
                                <a:lnTo>
                                  <a:pt x="6075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096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78381" y="601"/>
                                </a:lnTo>
                                <a:lnTo>
                                  <a:pt x="6081299" y="1808"/>
                                </a:lnTo>
                                <a:lnTo>
                                  <a:pt x="6084215" y="3016"/>
                                </a:lnTo>
                                <a:lnTo>
                                  <a:pt x="6086791" y="4736"/>
                                </a:lnTo>
                                <a:lnTo>
                                  <a:pt x="6089024" y="6971"/>
                                </a:lnTo>
                                <a:lnTo>
                                  <a:pt x="6091257" y="9202"/>
                                </a:lnTo>
                                <a:lnTo>
                                  <a:pt x="6092977" y="11775"/>
                                </a:lnTo>
                                <a:lnTo>
                                  <a:pt x="6094185" y="14694"/>
                                </a:lnTo>
                                <a:lnTo>
                                  <a:pt x="6095394" y="17612"/>
                                </a:lnTo>
                                <a:lnTo>
                                  <a:pt x="6095998" y="20652"/>
                                </a:lnTo>
                                <a:lnTo>
                                  <a:pt x="6095999" y="23812"/>
                                </a:lnTo>
                                <a:lnTo>
                                  <a:pt x="6095999" y="604837"/>
                                </a:lnTo>
                                <a:lnTo>
                                  <a:pt x="6095998" y="607993"/>
                                </a:lnTo>
                                <a:lnTo>
                                  <a:pt x="6095394" y="611029"/>
                                </a:lnTo>
                                <a:lnTo>
                                  <a:pt x="6094185" y="613946"/>
                                </a:lnTo>
                                <a:lnTo>
                                  <a:pt x="6092977" y="616864"/>
                                </a:lnTo>
                                <a:lnTo>
                                  <a:pt x="6081299" y="626833"/>
                                </a:lnTo>
                                <a:lnTo>
                                  <a:pt x="6078381" y="628043"/>
                                </a:lnTo>
                                <a:lnTo>
                                  <a:pt x="6075344" y="628648"/>
                                </a:lnTo>
                                <a:lnTo>
                                  <a:pt x="6072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14699" y="626833"/>
                                </a:lnTo>
                                <a:lnTo>
                                  <a:pt x="11782" y="625626"/>
                                </a:lnTo>
                                <a:lnTo>
                                  <a:pt x="1812" y="613946"/>
                                </a:lnTo>
                                <a:lnTo>
                                  <a:pt x="604" y="61102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62" y="4762"/>
                            <a:ext cx="6096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A7511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03F9D8B5" w14:textId="77777777" w:rsidR="008F52D4" w:rsidRDefault="00AE3E5D">
                              <w:pPr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result = [[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] *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 xml:space="preserve">5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_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E1B0A" id="Group 33" o:spid="_x0000_s1038" style="position:absolute;margin-left:72.7pt;margin-top:11.8pt;width:480.75pt;height:50.25pt;z-index:-251660800;mso-wrap-distance-left:0;mso-wrap-distance-right:0;mso-position-horizontal-relative:page" coordsize="6105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">
                <v:shape id="Graphic 34" o:spid="_x0000_s1039" style="position:absolute;left:47;top:47;width:60960;height:6287;visibility:visible;mso-wrap-style:square;v-text-anchor:top" coordsize="6096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" path="m6075344,628648r-6054690,l17617,628043,,607993r,-3156l,20652,20654,,6075344,r20654,20652l6095998,607993r-17617,20050l6075344,628648xe" fillcolor="#f7f7f7" stroked="f">
                  <v:path arrowok="t"/>
                </v:shape>
                <v:shape id="Graphic 35" o:spid="_x0000_s1040" style="position:absolute;left:47;top:47;width:60960;height:6287;visibility:visible;mso-wrap-style:square;v-text-anchor:top" coordsize="6096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" path="m,604837l,23812,,20652,604,17615,1812,14697,3021,11778,4741,9202,6974,6971,9207,4736,11782,3016,14699,1808,17617,601,20654,r3158,l6072187,r3157,l6078381,601r2918,1207l6084215,3016r2576,1720l6089024,6971r2233,2231l6092977,11775r1208,2919l6095394,17612r604,3040l6095999,23812r,581025l6095998,607993r-604,3036l6094185,613946r-1208,2918l6081299,626833r-2918,1210l6075344,628648r-3157,1l23812,628649r-3158,-1l17617,628043r-2918,-1210l11782,625626,1812,613946,604,611029,,607993r,-3156xe" filled="f" strokecolor="#ccc" strokeweight=".26456mm">
                  <v:path arrowok="t"/>
                </v:shape>
                <v:shape id="Textbox 36" o:spid="_x0000_s1041" type="#_x0000_t202" style="position:absolute;left:47;top:47;width:6096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ACA7511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03F9D8B5" w14:textId="77777777" w:rsidR="008F52D4" w:rsidRDefault="00AE3E5D">
                        <w:pPr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result = [[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] *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 xml:space="preserve">5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for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_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in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range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922CE8" w14:textId="77777777" w:rsidR="008F52D4" w:rsidRPr="007931C2" w:rsidRDefault="00AE3E5D" w:rsidP="007931C2">
      <w:pPr>
        <w:pStyle w:val="ListParagraph"/>
        <w:numPr>
          <w:ilvl w:val="0"/>
          <w:numId w:val="4"/>
        </w:numPr>
        <w:tabs>
          <w:tab w:val="left" w:pos="602"/>
          <w:tab w:val="left" w:pos="604"/>
        </w:tabs>
        <w:spacing w:before="207"/>
        <w:ind w:left="604" w:right="20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function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add_row(a,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b,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result,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row_index)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computes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element-wise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sum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of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row</w:t>
      </w:r>
      <w:r w:rsidRPr="007931C2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row_index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matrices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stores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result[row_index]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</w:p>
    <w:p w14:paraId="60D1B937" w14:textId="77777777" w:rsidR="008F52D4" w:rsidRPr="007931C2" w:rsidRDefault="00AE3E5D" w:rsidP="007931C2">
      <w:pPr>
        <w:pStyle w:val="ListParagraph"/>
        <w:numPr>
          <w:ilvl w:val="0"/>
          <w:numId w:val="4"/>
        </w:numPr>
        <w:tabs>
          <w:tab w:val="left" w:pos="603"/>
        </w:tabs>
        <w:spacing w:before="197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Create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on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h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ead</w:t>
      </w:r>
      <w:r w:rsidRPr="007931C2">
        <w:rPr>
          <w:rFonts w:ascii="Times New Roman" w:hAnsi="Times New Roman" w:cs="Times New Roman"/>
          <w:b/>
          <w:color w:val="000000" w:themeColor="text1"/>
          <w:spacing w:val="-4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row</w:t>
      </w:r>
      <w:r w:rsidRPr="007931C2">
        <w:rPr>
          <w:rFonts w:ascii="Times New Roman" w:hAnsi="Times New Roman" w:cs="Times New Roman"/>
          <w:b/>
          <w:color w:val="000000" w:themeColor="text1"/>
          <w:spacing w:val="-4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(5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threads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total)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computes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one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row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matrix.</w:t>
      </w:r>
    </w:p>
    <w:p w14:paraId="68BB5369" w14:textId="77777777" w:rsidR="008F52D4" w:rsidRPr="007931C2" w:rsidRDefault="00AE3E5D" w:rsidP="007931C2">
      <w:pPr>
        <w:pStyle w:val="ListParagraph"/>
        <w:numPr>
          <w:ilvl w:val="0"/>
          <w:numId w:val="4"/>
        </w:numPr>
        <w:tabs>
          <w:tab w:val="left" w:pos="603"/>
        </w:tabs>
        <w:spacing w:before="231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Start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threads,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join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them,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matrix.</w:t>
      </w:r>
    </w:p>
    <w:p w14:paraId="757BDA94" w14:textId="77777777" w:rsidR="008F52D4" w:rsidRPr="007931C2" w:rsidRDefault="00AE3E5D" w:rsidP="007931C2">
      <w:pPr>
        <w:pStyle w:val="ListParagraph"/>
        <w:numPr>
          <w:ilvl w:val="0"/>
          <w:numId w:val="4"/>
        </w:numPr>
        <w:tabs>
          <w:tab w:val="left" w:pos="603"/>
        </w:tabs>
        <w:spacing w:before="233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erify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correctness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by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computing</w:t>
      </w:r>
      <w:r w:rsidRPr="007931C2">
        <w:rPr>
          <w:rFonts w:ascii="Times New Roman" w:hAnsi="Times New Roman" w:cs="Times New Roman"/>
          <w:color w:val="000000" w:themeColor="text1"/>
          <w:spacing w:val="2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same</w:t>
      </w:r>
      <w:r w:rsidRPr="007931C2">
        <w:rPr>
          <w:rFonts w:ascii="Times New Roman" w:hAnsi="Times New Roman" w:cs="Times New Roman"/>
          <w:color w:val="000000" w:themeColor="text1"/>
          <w:spacing w:val="1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sequentially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2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comparing.</w:t>
      </w:r>
    </w:p>
    <w:p w14:paraId="2B7D4E23" w14:textId="77777777" w:rsidR="008F52D4" w:rsidRPr="007931C2" w:rsidRDefault="00AE3E5D" w:rsidP="007931C2">
      <w:pPr>
        <w:spacing w:before="234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&amp;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uidelines</w:t>
      </w:r>
    </w:p>
    <w:p w14:paraId="012B5DA0" w14:textId="77777777" w:rsidR="008F52D4" w:rsidRPr="007931C2" w:rsidRDefault="00AE3E5D" w:rsidP="007931C2">
      <w:pPr>
        <w:pStyle w:val="ListParagraph"/>
        <w:numPr>
          <w:ilvl w:val="1"/>
          <w:numId w:val="4"/>
        </w:numPr>
        <w:tabs>
          <w:tab w:val="left" w:pos="604"/>
        </w:tabs>
        <w:spacing w:before="237"/>
        <w:ind w:left="604" w:right="71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Since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threads share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memory, all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threads can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read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matrix_a</w:t>
      </w:r>
      <w:r w:rsidRPr="007931C2"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matrix_b</w:t>
      </w:r>
      <w:r w:rsidRPr="007931C2"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write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to different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rows of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-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w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h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out</w:t>
      </w:r>
      <w:r w:rsidRPr="007931C2">
        <w:rPr>
          <w:rFonts w:ascii="Times New Roman" w:hAnsi="Times New Roman" w:cs="Times New Roman"/>
          <w:b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lo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ck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— because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each thread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writes to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a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diffe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nt</w:t>
      </w:r>
      <w:r w:rsidRPr="007931C2">
        <w:rPr>
          <w:rFonts w:ascii="Times New Roman" w:hAnsi="Times New Roman" w:cs="Times New Roman"/>
          <w:b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row</w:t>
      </w:r>
      <w:r w:rsidRPr="007931C2">
        <w:rPr>
          <w:rFonts w:ascii="Times New Roman" w:hAnsi="Times New Roman" w:cs="Times New Roman"/>
          <w:b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(no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overlap).</w:t>
      </w:r>
    </w:p>
    <w:p w14:paraId="77B36C7B" w14:textId="77777777" w:rsidR="008F52D4" w:rsidRPr="007931C2" w:rsidRDefault="00AE3E5D" w:rsidP="007931C2">
      <w:pPr>
        <w:pStyle w:val="ListParagraph"/>
        <w:numPr>
          <w:ilvl w:val="1"/>
          <w:numId w:val="4"/>
        </w:numPr>
        <w:tabs>
          <w:tab w:val="left" w:pos="604"/>
        </w:tabs>
        <w:ind w:left="60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If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threads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were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writing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m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row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or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variable,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you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would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need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threading.Lock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.</w:t>
      </w:r>
    </w:p>
    <w:p w14:paraId="3955B514" w14:textId="77777777" w:rsidR="008F52D4" w:rsidRPr="007931C2" w:rsidRDefault="00AE3E5D" w:rsidP="007931C2">
      <w:pPr>
        <w:pStyle w:val="ListParagraph"/>
        <w:numPr>
          <w:ilvl w:val="1"/>
          <w:numId w:val="4"/>
        </w:numPr>
        <w:tabs>
          <w:tab w:val="left" w:pos="604"/>
        </w:tabs>
        <w:spacing w:before="21"/>
        <w:ind w:left="604" w:right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threading.Thread(target=add_row,</w:t>
      </w:r>
      <w:r w:rsidRPr="007931C2">
        <w:rPr>
          <w:rFonts w:ascii="Times New Roman" w:hAnsi="Times New Roman" w:cs="Times New Roman"/>
          <w:color w:val="000000" w:themeColor="text1"/>
          <w:spacing w:val="-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args=(matrix_a,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matrix_b,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result,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i))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each row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10922A" w14:textId="77777777" w:rsidR="008F52D4" w:rsidRPr="007931C2" w:rsidRDefault="00AE3E5D" w:rsidP="007931C2">
      <w:pPr>
        <w:pStyle w:val="Heading2"/>
        <w:spacing w:before="22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ractices</w:t>
      </w:r>
    </w:p>
    <w:p w14:paraId="1EC41D31" w14:textId="77777777" w:rsidR="008F52D4" w:rsidRPr="007931C2" w:rsidRDefault="00AE3E5D" w:rsidP="007931C2">
      <w:pPr>
        <w:pStyle w:val="ListParagraph"/>
        <w:numPr>
          <w:ilvl w:val="1"/>
          <w:numId w:val="4"/>
        </w:numPr>
        <w:tabs>
          <w:tab w:val="left" w:pos="604"/>
        </w:tabs>
        <w:spacing w:before="237"/>
        <w:ind w:left="604" w:right="42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hen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threads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write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non-overlapping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regions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shared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data,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locks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are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unnecessary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would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only slow things down.</w:t>
      </w:r>
    </w:p>
    <w:p w14:paraId="64A0A2A9" w14:textId="77777777" w:rsidR="008F52D4" w:rsidRPr="007931C2" w:rsidRDefault="008F52D4" w:rsidP="007931C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018D20A3" w14:textId="77777777" w:rsidR="008F52D4" w:rsidRPr="007931C2" w:rsidRDefault="00AE3E5D" w:rsidP="007931C2">
      <w:pPr>
        <w:pStyle w:val="ListParagraph"/>
        <w:numPr>
          <w:ilvl w:val="1"/>
          <w:numId w:val="4"/>
        </w:numPr>
        <w:tabs>
          <w:tab w:val="left" w:pos="604"/>
        </w:tabs>
        <w:spacing w:before="47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lastRenderedPageBreak/>
        <w:t>Always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join()</w:t>
      </w:r>
      <w:r w:rsidRPr="007931C2">
        <w:rPr>
          <w:rFonts w:ascii="Times New Roman" w:hAnsi="Times New Roman" w:cs="Times New Roman"/>
          <w:color w:val="000000" w:themeColor="text1"/>
          <w:spacing w:val="-36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pacing w:val="3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threads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before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reading</w:t>
      </w:r>
      <w:r w:rsidRPr="007931C2">
        <w:rPr>
          <w:rFonts w:ascii="Times New Roman" w:hAnsi="Times New Roman" w:cs="Times New Roman"/>
          <w:color w:val="000000" w:themeColor="text1"/>
          <w:spacing w:val="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otherwise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you</w:t>
      </w:r>
      <w:r w:rsidRPr="007931C2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may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read</w:t>
      </w:r>
      <w:r w:rsidRPr="007931C2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incomplete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data.</w:t>
      </w:r>
    </w:p>
    <w:p w14:paraId="1E29CEA1" w14:textId="77777777" w:rsidR="008F52D4" w:rsidRPr="007931C2" w:rsidRDefault="00AE3E5D" w:rsidP="007931C2">
      <w:pPr>
        <w:pStyle w:val="ListParagraph"/>
        <w:numPr>
          <w:ilvl w:val="1"/>
          <w:numId w:val="4"/>
        </w:numPr>
        <w:tabs>
          <w:tab w:val="left" w:pos="604"/>
        </w:tabs>
        <w:spacing w:before="24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both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expected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actual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visually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verify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correctness.</w:t>
      </w:r>
    </w:p>
    <w:p w14:paraId="44E8BFEB" w14:textId="77777777" w:rsidR="008F52D4" w:rsidRPr="007931C2" w:rsidRDefault="008F52D4" w:rsidP="007931C2">
      <w:pPr>
        <w:pStyle w:val="ListParagraph"/>
        <w:tabs>
          <w:tab w:val="left" w:pos="604"/>
        </w:tabs>
        <w:spacing w:before="24"/>
        <w:ind w:left="364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</w:p>
    <w:p w14:paraId="30178003" w14:textId="77777777" w:rsidR="008F52D4" w:rsidRPr="007931C2" w:rsidRDefault="00AE3E5D" w:rsidP="007931C2">
      <w:pPr>
        <w:pStyle w:val="ListParagraph"/>
        <w:tabs>
          <w:tab w:val="left" w:pos="604"/>
        </w:tabs>
        <w:spacing w:before="24"/>
        <w:ind w:left="364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Code:</w:t>
      </w:r>
    </w:p>
    <w:p w14:paraId="1096C8F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random</w:t>
      </w:r>
    </w:p>
    <w:p w14:paraId="03A83EF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</w:p>
    <w:p w14:paraId="68853D89" w14:textId="77777777" w:rsidR="008F52D4" w:rsidRPr="007931C2" w:rsidRDefault="008F52D4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</w:p>
    <w:p w14:paraId="5A96918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1. Create two 5x5 matrices with random integers between 1 and 10[cite: 2]</w:t>
      </w:r>
    </w:p>
    <w:p w14:paraId="5D58C87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matrix_a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[[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random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randint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)]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)]</w:t>
      </w:r>
    </w:p>
    <w:p w14:paraId="320E9B4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matrix_b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[[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random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randint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)]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)]</w:t>
      </w:r>
    </w:p>
    <w:p w14:paraId="7568A34C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4A4DA20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2. Create a shared result matrix initialized to zeros[cite: 2]</w:t>
      </w:r>
    </w:p>
    <w:p w14:paraId="1F4CE2E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result_matrix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[[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)]</w:t>
      </w:r>
    </w:p>
    <w:p w14:paraId="63A93F8F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6EF83F0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3. Write a function to compute the sum of a specific row[cite: 2]</w:t>
      </w:r>
    </w:p>
    <w:p w14:paraId="4496762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add_row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b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result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row_index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5B3EF5F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196E784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result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row_index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][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row_index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][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+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b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row_index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][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</w:p>
    <w:p w14:paraId="3E09A93E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13AE7AC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main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():</w:t>
      </w:r>
    </w:p>
    <w:p w14:paraId="27A7FFA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"Matrix A:"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308673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row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matrix_a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246C7AE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row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0B2D1B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</w:p>
    <w:p w14:paraId="1725553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Matrix B:"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E430E1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row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matrix_b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3D80BD3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row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EE86CB5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59F214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4. Create one thread per row (5 threads total)[cite: 2]</w:t>
      </w:r>
    </w:p>
    <w:p w14:paraId="44CCDCF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[]</w:t>
      </w:r>
    </w:p>
    <w:p w14:paraId="0244C0D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22A7209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target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add_row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args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matrix_a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matrix_b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result_matrix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))</w:t>
      </w:r>
    </w:p>
    <w:p w14:paraId="009B3AC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append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E2B761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start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445DD288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5E62749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5. Start and join all threads before reading the result[cite: 2]</w:t>
      </w:r>
    </w:p>
    <w:p w14:paraId="0220704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317FDA9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.join()</w:t>
      </w:r>
    </w:p>
    <w:p w14:paraId="10F280D2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4244C33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Threaded Result Matrix"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6302076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row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result_matrix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5FE2958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row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128FC5E6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0A7B83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6. Verify correctness by computing the same result sequentially[cite: 2]</w:t>
      </w:r>
    </w:p>
    <w:p w14:paraId="2D52B72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expected_matrix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[[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matrix_a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][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j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+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matrix_b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][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j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j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)]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)]</w:t>
      </w:r>
    </w:p>
    <w:p w14:paraId="5949FEBB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6BE2D6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Expected Sequential Result Matrix 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8E1216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row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expected_matrix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7FCB942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row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0009D26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72999F2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Final comparison verification</w:t>
      </w:r>
    </w:p>
    <w:p w14:paraId="0A7ABD8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result_matrix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expected_matrix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21C4FC4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Verification Successful: Threaded and sequential results match!"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1D0EA6F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else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5627A7D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Verification Failed: Results do not match."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A5EF511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7EC60B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lastRenderedPageBreak/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__name__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"__main__"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024760F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main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0760A434" w14:textId="77777777" w:rsidR="008F52D4" w:rsidRPr="007931C2" w:rsidRDefault="008F52D4" w:rsidP="007931C2">
      <w:pPr>
        <w:pStyle w:val="ListParagraph"/>
        <w:tabs>
          <w:tab w:val="left" w:pos="604"/>
        </w:tabs>
        <w:spacing w:before="24"/>
        <w:ind w:left="364" w:firstLine="0"/>
        <w:rPr>
          <w:rFonts w:ascii="Times New Roman" w:hAnsi="Times New Roman" w:cs="Times New Roman"/>
          <w:b/>
          <w:bCs/>
          <w:color w:val="000000" w:themeColor="text1"/>
          <w:spacing w:val="-2"/>
          <w:w w:val="90"/>
          <w:sz w:val="24"/>
          <w:szCs w:val="24"/>
        </w:rPr>
      </w:pPr>
    </w:p>
    <w:p w14:paraId="21880DA7" w14:textId="77777777" w:rsidR="008F52D4" w:rsidRPr="007931C2" w:rsidRDefault="00AE3E5D" w:rsidP="007931C2">
      <w:pPr>
        <w:pStyle w:val="ListParagraph"/>
        <w:tabs>
          <w:tab w:val="left" w:pos="604"/>
        </w:tabs>
        <w:spacing w:before="24"/>
        <w:ind w:left="364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Output:</w:t>
      </w:r>
    </w:p>
    <w:p w14:paraId="7B8070F5" w14:textId="77777777" w:rsidR="008F52D4" w:rsidRPr="007931C2" w:rsidRDefault="00AE3E5D" w:rsidP="007931C2">
      <w:pPr>
        <w:pStyle w:val="ListParagraph"/>
        <w:tabs>
          <w:tab w:val="left" w:pos="604"/>
        </w:tabs>
        <w:spacing w:before="24"/>
        <w:ind w:left="364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6E5DAEE" wp14:editId="3B0C8F57">
            <wp:extent cx="5953125" cy="6610350"/>
            <wp:effectExtent l="0" t="0" r="9525" b="0"/>
            <wp:docPr id="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6BE5" w14:textId="77777777" w:rsidR="008F52D4" w:rsidRPr="007931C2" w:rsidRDefault="00AE3E5D" w:rsidP="007931C2">
      <w:pPr>
        <w:pStyle w:val="BodyText"/>
        <w:spacing w:before="4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BE3D3E3" wp14:editId="1E448D79">
                <wp:simplePos x="0" y="0"/>
                <wp:positionH relativeFrom="page">
                  <wp:posOffset>542290</wp:posOffset>
                </wp:positionH>
                <wp:positionV relativeFrom="paragraph">
                  <wp:posOffset>168275</wp:posOffset>
                </wp:positionV>
                <wp:extent cx="6486525" cy="19050"/>
                <wp:effectExtent l="0" t="0" r="0" b="0"/>
                <wp:wrapTopAndBottom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EA52D" id="Graphic 37" o:spid="_x0000_s1026" style="position:absolute;margin-left:42.7pt;margin-top:13.25pt;width:510.75pt;height:1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3889D5E2" w14:textId="77777777" w:rsidR="008F52D4" w:rsidRPr="007931C2" w:rsidRDefault="00AE3E5D" w:rsidP="007931C2">
      <w:pPr>
        <w:spacing w:before="176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xercise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5: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roducer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–C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onsumer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ipeline</w:t>
      </w:r>
    </w:p>
    <w:p w14:paraId="1ADF0097" w14:textId="77777777" w:rsidR="008F52D4" w:rsidRPr="007931C2" w:rsidRDefault="00AE3E5D" w:rsidP="007931C2">
      <w:pPr>
        <w:spacing w:before="205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op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ic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hread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Communication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Queues</w:t>
      </w:r>
    </w:p>
    <w:p w14:paraId="78267140" w14:textId="77777777" w:rsidR="008F52D4" w:rsidRPr="007931C2" w:rsidRDefault="00AE3E5D" w:rsidP="007931C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roblem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tatement</w:t>
      </w:r>
    </w:p>
    <w:p w14:paraId="75D3A0A1" w14:textId="77777777" w:rsidR="008F52D4" w:rsidRPr="007931C2" w:rsidRDefault="00AE3E5D" w:rsidP="007931C2">
      <w:pPr>
        <w:spacing w:before="241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 program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ex05_pipeline.py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implements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a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h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-st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age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pro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ce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g</w:t>
      </w:r>
      <w:r w:rsidRPr="007931C2">
        <w:rPr>
          <w:rFonts w:ascii="Times New Roman" w:hAnsi="Times New Roman" w:cs="Times New Roman"/>
          <w:b/>
          <w:color w:val="000000" w:themeColor="text1"/>
          <w:spacing w:val="-4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using threads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and queues:</w:t>
      </w:r>
    </w:p>
    <w:p w14:paraId="52C62E68" w14:textId="77777777" w:rsidR="008F52D4" w:rsidRPr="007931C2" w:rsidRDefault="00AE3E5D" w:rsidP="007931C2">
      <w:pPr>
        <w:pStyle w:val="BodyText"/>
        <w:spacing w:before="12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46F424E9" wp14:editId="1F38E333">
                <wp:simplePos x="0" y="0"/>
                <wp:positionH relativeFrom="page">
                  <wp:posOffset>542290</wp:posOffset>
                </wp:positionH>
                <wp:positionV relativeFrom="paragraph">
                  <wp:posOffset>138430</wp:posOffset>
                </wp:positionV>
                <wp:extent cx="6486525" cy="638175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199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2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76394" y="611027"/>
                                </a:lnTo>
                                <a:lnTo>
                                  <a:pt x="6475185" y="613944"/>
                                </a:lnTo>
                                <a:lnTo>
                                  <a:pt x="6473977" y="616859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BE1E6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48E607F3" w14:textId="77777777" w:rsidR="008F52D4" w:rsidRDefault="00AE3E5D">
                              <w:pPr>
                                <w:ind w:left="605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 xml:space="preserve">[Generator] → Queue 1 → [Processor] → Queue 2 →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[Writer]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424E9" id="Group 38" o:spid="_x0000_s1042" style="position:absolute;margin-left:42.7pt;margin-top:10.9pt;width:510.75pt;height:50.25pt;z-index:-251654656;mso-wrap-distance-left:0;mso-wrap-distance-right:0;mso-position-horizontal-relative:page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">
                <v:shape id="Graphic 39" o:spid="_x0000_s1043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" path="m6456344,628645r-6435690,l17617,628040,,607991r,-3154l,20650,20654,,6456344,r20654,20650l6476998,607991r-17617,20049l6456344,628645xe" fillcolor="#f7f7f7" stroked="f">
                  <v:path arrowok="t"/>
                </v:shape>
                <v:shape id="Graphic 40" o:spid="_x0000_s1044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" path="m,604837l,23812,,20650,604,17607,1812,14692,3021,11775,4741,9199,6974,6971,9207,4739,11782,3018,14699,1808,17617,604,20654,r3158,l6453187,r3157,l6459381,604r2918,1204l6465215,3018r2576,1721l6470024,6971r2233,2228l6473977,11775r1208,2917l6476394,17607r604,3043l6476999,23812r,581025l6476998,607991r-604,3036l6475185,613944r-1208,2915l6453187,628649r-6429375,l,607991r,-3154xe" filled="f" strokecolor="#ccc" strokeweight=".26456mm">
                  <v:path arrowok="t"/>
                </v:shape>
                <v:shape id="Textbox 41" o:spid="_x0000_s1045" type="#_x0000_t202" style="position:absolute;left:47;top:47;width:6477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E0BE1E6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48E607F3" w14:textId="77777777" w:rsidR="008F52D4" w:rsidRDefault="00AE3E5D">
                        <w:pPr>
                          <w:ind w:left="605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 xml:space="preserve">[Generator] → Queue 1 → [Processor] → Queue 2 →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[Writer]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EF379B" w14:textId="77777777" w:rsidR="008F52D4" w:rsidRPr="007931C2" w:rsidRDefault="00AE3E5D" w:rsidP="007931C2">
      <w:pPr>
        <w:pStyle w:val="ListParagraph"/>
        <w:numPr>
          <w:ilvl w:val="0"/>
          <w:numId w:val="5"/>
        </w:numPr>
        <w:tabs>
          <w:tab w:val="left" w:pos="603"/>
        </w:tabs>
        <w:spacing w:before="196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lastRenderedPageBreak/>
        <w:t>G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tor</w:t>
      </w:r>
      <w:r w:rsidRPr="007931C2">
        <w:rPr>
          <w:rFonts w:ascii="Times New Roman" w:hAnsi="Times New Roman" w:cs="Times New Roman"/>
          <w:b/>
          <w:color w:val="000000" w:themeColor="text1"/>
          <w:spacing w:val="-4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h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ead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Produces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20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"raw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data"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items.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item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dictionary:</w:t>
      </w:r>
    </w:p>
    <w:p w14:paraId="4F34F765" w14:textId="77777777" w:rsidR="008F52D4" w:rsidRPr="007931C2" w:rsidRDefault="00AE3E5D" w:rsidP="007931C2">
      <w:pPr>
        <w:pStyle w:val="BodyText"/>
        <w:spacing w:before="13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6470EC39" wp14:editId="5B233899">
                <wp:simplePos x="0" y="0"/>
                <wp:positionH relativeFrom="page">
                  <wp:posOffset>923290</wp:posOffset>
                </wp:positionH>
                <wp:positionV relativeFrom="paragraph">
                  <wp:posOffset>147955</wp:posOffset>
                </wp:positionV>
                <wp:extent cx="6105525" cy="638175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638175"/>
                          <a:chOff x="0" y="0"/>
                          <a:chExt cx="6105525" cy="6381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6096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28650">
                                <a:moveTo>
                                  <a:pt x="6075344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95998" y="20650"/>
                                </a:lnTo>
                                <a:lnTo>
                                  <a:pt x="6095998" y="607991"/>
                                </a:lnTo>
                                <a:lnTo>
                                  <a:pt x="6078381" y="628035"/>
                                </a:lnTo>
                                <a:lnTo>
                                  <a:pt x="6075344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6096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78381" y="604"/>
                                </a:lnTo>
                                <a:lnTo>
                                  <a:pt x="6081299" y="1808"/>
                                </a:lnTo>
                                <a:lnTo>
                                  <a:pt x="6084215" y="3013"/>
                                </a:lnTo>
                                <a:lnTo>
                                  <a:pt x="6086791" y="4734"/>
                                </a:lnTo>
                                <a:lnTo>
                                  <a:pt x="6089024" y="6971"/>
                                </a:lnTo>
                                <a:lnTo>
                                  <a:pt x="6091257" y="9199"/>
                                </a:lnTo>
                                <a:lnTo>
                                  <a:pt x="6092977" y="11775"/>
                                </a:lnTo>
                                <a:lnTo>
                                  <a:pt x="6094185" y="14692"/>
                                </a:lnTo>
                                <a:lnTo>
                                  <a:pt x="6095394" y="17607"/>
                                </a:lnTo>
                                <a:lnTo>
                                  <a:pt x="6095998" y="20650"/>
                                </a:lnTo>
                                <a:lnTo>
                                  <a:pt x="6095999" y="23812"/>
                                </a:lnTo>
                                <a:lnTo>
                                  <a:pt x="6095999" y="604837"/>
                                </a:lnTo>
                                <a:lnTo>
                                  <a:pt x="6095998" y="607991"/>
                                </a:lnTo>
                                <a:lnTo>
                                  <a:pt x="6095394" y="611027"/>
                                </a:lnTo>
                                <a:lnTo>
                                  <a:pt x="6094185" y="613944"/>
                                </a:lnTo>
                                <a:lnTo>
                                  <a:pt x="6092977" y="616859"/>
                                </a:lnTo>
                                <a:lnTo>
                                  <a:pt x="6072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762" y="4762"/>
                            <a:ext cx="6096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9D895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7B867A22" w14:textId="77777777" w:rsidR="008F52D4" w:rsidRDefault="00AE3E5D">
                              <w:pPr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"id"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: i,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"value"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 random.randint(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0EC39" id="Group 42" o:spid="_x0000_s1046" style="position:absolute;margin-left:72.7pt;margin-top:11.65pt;width:480.75pt;height:50.25pt;z-index:-251651584;mso-wrap-distance-left:0;mso-wrap-distance-right:0;mso-position-horizontal-relative:page" coordsize="6105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">
                <v:shape id="Graphic 43" o:spid="_x0000_s1047" style="position:absolute;left:47;top:47;width:60960;height:6287;visibility:visible;mso-wrap-style:square;v-text-anchor:top" coordsize="6096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" path="m6075344,628645r-6054690,l17617,628035,,607991r,-3154l,20650,20654,,6075344,r20654,20650l6095998,607991r-17617,20044l6075344,628645xe" fillcolor="#f7f7f7" stroked="f">
                  <v:path arrowok="t"/>
                </v:shape>
                <v:shape id="Graphic 44" o:spid="_x0000_s1048" style="position:absolute;left:47;top:47;width:60960;height:6287;visibility:visible;mso-wrap-style:square;v-text-anchor:top" coordsize="6096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" path="m,604837l,23812,,20650,604,17607,1812,14692,3021,11775,4741,9199,6974,6971,9207,4734,11782,3013,14699,1808,17617,604,20654,r3158,l6072187,r3157,l6078381,604r2918,1204l6084215,3013r2576,1721l6089024,6971r2233,2228l6092977,11775r1208,2917l6095394,17607r604,3043l6095999,23812r,581025l6095998,607991r-604,3036l6094185,613944r-1208,2915l6072187,628649r-6048375,l,607991r,-3154xe" filled="f" strokecolor="#ccc" strokeweight=".26456mm">
                  <v:path arrowok="t"/>
                </v:shape>
                <v:shape id="Textbox 45" o:spid="_x0000_s1049" type="#_x0000_t202" style="position:absolute;left:47;top:47;width:6096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5C9D895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7B867A22" w14:textId="77777777" w:rsidR="008F52D4" w:rsidRDefault="00AE3E5D">
                        <w:pPr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"id"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: i,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"value"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 random.randint(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100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03BF79" w14:textId="77777777" w:rsidR="008F52D4" w:rsidRPr="007931C2" w:rsidRDefault="00AE3E5D" w:rsidP="007931C2">
      <w:pPr>
        <w:pStyle w:val="BodyText"/>
        <w:spacing w:before="20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Put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item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into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queue_1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small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delay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(0.1s).</w:t>
      </w:r>
    </w:p>
    <w:p w14:paraId="30D5605F" w14:textId="77777777" w:rsidR="008F52D4" w:rsidRPr="007931C2" w:rsidRDefault="00AE3E5D" w:rsidP="007931C2">
      <w:pPr>
        <w:pStyle w:val="ListParagraph"/>
        <w:numPr>
          <w:ilvl w:val="0"/>
          <w:numId w:val="5"/>
        </w:numPr>
        <w:tabs>
          <w:tab w:val="left" w:pos="603"/>
        </w:tabs>
        <w:spacing w:before="223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Pro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ce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ssor</w:t>
      </w:r>
      <w:r w:rsidRPr="007931C2">
        <w:rPr>
          <w:rFonts w:ascii="Times New Roman" w:hAnsi="Times New Roman" w:cs="Times New Roman"/>
          <w:b/>
          <w:color w:val="000000" w:themeColor="text1"/>
          <w:spacing w:val="-4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h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ead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Reads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items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queue_1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,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transforms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each item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by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squaring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"value"</w:t>
      </w:r>
    </w:p>
    <w:p w14:paraId="04DEE712" w14:textId="77777777" w:rsidR="008F52D4" w:rsidRPr="007931C2" w:rsidRDefault="00AE3E5D" w:rsidP="007931C2">
      <w:pPr>
        <w:pStyle w:val="BodyText"/>
        <w:spacing w:before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field,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puts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transformed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item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into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queue_2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.</w:t>
      </w:r>
    </w:p>
    <w:p w14:paraId="765346BF" w14:textId="77777777" w:rsidR="008F52D4" w:rsidRPr="007931C2" w:rsidRDefault="00AE3E5D" w:rsidP="007931C2">
      <w:pPr>
        <w:pStyle w:val="ListParagraph"/>
        <w:numPr>
          <w:ilvl w:val="0"/>
          <w:numId w:val="5"/>
        </w:numPr>
        <w:tabs>
          <w:tab w:val="left" w:pos="602"/>
          <w:tab w:val="left" w:pos="604"/>
        </w:tabs>
        <w:spacing w:before="223"/>
        <w:ind w:left="604" w:right="2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W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29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ead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Reads transformed items from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queue_2</w:t>
      </w:r>
      <w:r w:rsidRPr="007931C2">
        <w:rPr>
          <w:rFonts w:ascii="Times New Roman" w:hAnsi="Times New Roman" w:cs="Times New Roman"/>
          <w:color w:val="000000" w:themeColor="text1"/>
          <w:spacing w:val="-4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 collects them into a list.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After all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items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are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processed,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prints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final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list.</w:t>
      </w:r>
    </w:p>
    <w:p w14:paraId="73CE09D7" w14:textId="77777777" w:rsidR="008F52D4" w:rsidRPr="007931C2" w:rsidRDefault="00AE3E5D" w:rsidP="007931C2">
      <w:pPr>
        <w:pStyle w:val="ListParagraph"/>
        <w:numPr>
          <w:ilvl w:val="0"/>
          <w:numId w:val="5"/>
        </w:numPr>
        <w:tabs>
          <w:tab w:val="left" w:pos="603"/>
        </w:tabs>
        <w:spacing w:before="216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None</w:t>
      </w:r>
      <w:r w:rsidRPr="007931C2">
        <w:rPr>
          <w:rFonts w:ascii="Times New Roman" w:hAnsi="Times New Roman" w:cs="Times New Roman"/>
          <w:color w:val="000000" w:themeColor="text1"/>
          <w:spacing w:val="-6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as a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sentinel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value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signal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shutdown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through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pipeline:</w:t>
      </w:r>
    </w:p>
    <w:p w14:paraId="425C7212" w14:textId="77777777" w:rsidR="008F52D4" w:rsidRPr="007931C2" w:rsidRDefault="00AE3E5D" w:rsidP="007931C2">
      <w:pPr>
        <w:spacing w:before="233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713F2304" wp14:editId="1E2F3DB3">
            <wp:extent cx="57150" cy="56515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Generator sends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None</w:t>
      </w:r>
      <w:r w:rsidRPr="007931C2">
        <w:rPr>
          <w:rFonts w:ascii="Times New Roman" w:hAnsi="Times New Roman" w:cs="Times New Roman"/>
          <w:color w:val="000000" w:themeColor="text1"/>
          <w:spacing w:val="-5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into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queue_1</w:t>
      </w:r>
      <w:r w:rsidRPr="007931C2">
        <w:rPr>
          <w:rFonts w:ascii="Times New Roman" w:hAnsi="Times New Roman" w:cs="Times New Roman"/>
          <w:color w:val="000000" w:themeColor="text1"/>
          <w:spacing w:val="-5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when done.</w:t>
      </w:r>
    </w:p>
    <w:p w14:paraId="6F90E4D8" w14:textId="77777777" w:rsidR="008F52D4" w:rsidRPr="007931C2" w:rsidRDefault="00AE3E5D" w:rsidP="007931C2">
      <w:pPr>
        <w:spacing w:before="24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155ECF93" wp14:editId="714E022E">
            <wp:extent cx="57150" cy="56515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Processor passes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None</w:t>
      </w:r>
      <w:r w:rsidRPr="007931C2">
        <w:rPr>
          <w:rFonts w:ascii="Times New Roman" w:hAnsi="Times New Roman" w:cs="Times New Roman"/>
          <w:color w:val="000000" w:themeColor="text1"/>
          <w:spacing w:val="-5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into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queue_2</w:t>
      </w:r>
      <w:r w:rsidRPr="007931C2">
        <w:rPr>
          <w:rFonts w:ascii="Times New Roman" w:hAnsi="Times New Roman" w:cs="Times New Roman"/>
          <w:color w:val="000000" w:themeColor="text1"/>
          <w:spacing w:val="-5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when it receives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None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.</w:t>
      </w:r>
    </w:p>
    <w:p w14:paraId="24A8172D" w14:textId="77777777" w:rsidR="008F52D4" w:rsidRPr="007931C2" w:rsidRDefault="00AE3E5D" w:rsidP="007931C2">
      <w:pPr>
        <w:pStyle w:val="BodyText"/>
        <w:spacing w:before="23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58B69F5D" wp14:editId="710C87FA">
            <wp:extent cx="57150" cy="56515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riter stops when it receives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None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.</w:t>
      </w:r>
    </w:p>
    <w:p w14:paraId="5F8DD19E" w14:textId="77777777" w:rsidR="008F52D4" w:rsidRPr="007931C2" w:rsidRDefault="00AE3E5D" w:rsidP="007931C2">
      <w:pPr>
        <w:pStyle w:val="ListParagraph"/>
        <w:numPr>
          <w:ilvl w:val="0"/>
          <w:numId w:val="5"/>
        </w:numPr>
        <w:tabs>
          <w:tab w:val="left" w:pos="603"/>
        </w:tabs>
        <w:spacing w:before="234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Start</w:t>
      </w:r>
      <w:r w:rsidRPr="007931C2">
        <w:rPr>
          <w:rFonts w:ascii="Times New Roman" w:hAnsi="Times New Roman" w:cs="Times New Roman"/>
          <w:color w:val="000000" w:themeColor="text1"/>
          <w:spacing w:val="-9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three</w:t>
      </w:r>
      <w:r w:rsidRPr="007931C2">
        <w:rPr>
          <w:rFonts w:ascii="Times New Roman" w:hAnsi="Times New Roman" w:cs="Times New Roman"/>
          <w:color w:val="000000" w:themeColor="text1"/>
          <w:spacing w:val="-9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threads,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join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them,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-8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summary.</w:t>
      </w:r>
    </w:p>
    <w:p w14:paraId="5EAF840C" w14:textId="77777777" w:rsidR="008F52D4" w:rsidRPr="007931C2" w:rsidRDefault="00AE3E5D" w:rsidP="007931C2">
      <w:pPr>
        <w:spacing w:before="234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&amp;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uidelines</w:t>
      </w:r>
    </w:p>
    <w:p w14:paraId="0E699E8C" w14:textId="77777777" w:rsidR="008F52D4" w:rsidRPr="007931C2" w:rsidRDefault="00AE3E5D" w:rsidP="007931C2">
      <w:pPr>
        <w:pStyle w:val="ListParagraph"/>
        <w:numPr>
          <w:ilvl w:val="1"/>
          <w:numId w:val="5"/>
        </w:numPr>
        <w:tabs>
          <w:tab w:val="left" w:pos="604"/>
        </w:tabs>
        <w:spacing w:before="237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queue.Queue()</w:t>
      </w:r>
      <w:r w:rsidRPr="007931C2">
        <w:rPr>
          <w:rFonts w:ascii="Times New Roman" w:hAnsi="Times New Roman" w:cs="Times New Roman"/>
          <w:color w:val="000000" w:themeColor="text1"/>
          <w:spacing w:val="-6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both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queues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they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are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thread-safe.</w:t>
      </w:r>
    </w:p>
    <w:p w14:paraId="04F420B4" w14:textId="77777777" w:rsidR="008F52D4" w:rsidRPr="007931C2" w:rsidRDefault="00AE3E5D" w:rsidP="007931C2">
      <w:pPr>
        <w:pStyle w:val="ListParagraph"/>
        <w:numPr>
          <w:ilvl w:val="1"/>
          <w:numId w:val="5"/>
        </w:numPr>
        <w:tabs>
          <w:tab w:val="left" w:pos="604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stage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should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run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its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own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function,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launched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threading.Thread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.</w:t>
      </w:r>
    </w:p>
    <w:p w14:paraId="24974394" w14:textId="77777777" w:rsidR="008F52D4" w:rsidRPr="007931C2" w:rsidRDefault="00AE3E5D" w:rsidP="007931C2">
      <w:pPr>
        <w:pStyle w:val="ListParagraph"/>
        <w:numPr>
          <w:ilvl w:val="1"/>
          <w:numId w:val="5"/>
        </w:numPr>
        <w:tabs>
          <w:tab w:val="left" w:pos="604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he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sentinel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None</w:t>
      </w:r>
      <w:r w:rsidRPr="007931C2">
        <w:rPr>
          <w:rFonts w:ascii="Times New Roman" w:hAnsi="Times New Roman" w:cs="Times New Roman"/>
          <w:color w:val="000000" w:themeColor="text1"/>
          <w:spacing w:val="-6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propagates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through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pipeline,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cleanly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shutting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down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stage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order.</w:t>
      </w:r>
    </w:p>
    <w:p w14:paraId="5A08425B" w14:textId="77777777" w:rsidR="008F52D4" w:rsidRPr="007931C2" w:rsidRDefault="00AE3E5D" w:rsidP="007931C2">
      <w:pPr>
        <w:pStyle w:val="ListParagraph"/>
        <w:numPr>
          <w:ilvl w:val="1"/>
          <w:numId w:val="5"/>
        </w:numPr>
        <w:tabs>
          <w:tab w:val="left" w:pos="604"/>
        </w:tabs>
        <w:spacing w:before="24"/>
        <w:ind w:left="604" w:right="45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stage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(e.g.,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[Generator]</w:t>
      </w:r>
      <w:r w:rsidRPr="007931C2">
        <w:rPr>
          <w:rFonts w:ascii="Times New Roman" w:hAnsi="Times New Roman" w:cs="Times New Roman"/>
          <w:color w:val="000000" w:themeColor="text1"/>
          <w:spacing w:val="-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produced</w:t>
      </w:r>
      <w:r w:rsidRPr="007931C2">
        <w:rPr>
          <w:rFonts w:ascii="Times New Roman" w:hAnsi="Times New Roman" w:cs="Times New Roman"/>
          <w:color w:val="000000" w:themeColor="text1"/>
          <w:spacing w:val="-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item</w:t>
      </w:r>
      <w:r w:rsidRPr="007931C2">
        <w:rPr>
          <w:rFonts w:ascii="Times New Roman" w:hAnsi="Times New Roman" w:cs="Times New Roman"/>
          <w:color w:val="000000" w:themeColor="text1"/>
          <w:spacing w:val="-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you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can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observe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the interleaved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pipeline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execution.</w:t>
      </w:r>
    </w:p>
    <w:p w14:paraId="09E682BD" w14:textId="77777777" w:rsidR="008F52D4" w:rsidRPr="007931C2" w:rsidRDefault="00AE3E5D" w:rsidP="007931C2">
      <w:pPr>
        <w:pStyle w:val="Heading2"/>
        <w:spacing w:before="2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ractices</w:t>
      </w:r>
    </w:p>
    <w:p w14:paraId="6B3252CA" w14:textId="77777777" w:rsidR="008F52D4" w:rsidRPr="007931C2" w:rsidRDefault="00AE3E5D" w:rsidP="007931C2">
      <w:pPr>
        <w:pStyle w:val="ListParagraph"/>
        <w:numPr>
          <w:ilvl w:val="1"/>
          <w:numId w:val="5"/>
        </w:numPr>
        <w:tabs>
          <w:tab w:val="left" w:pos="604"/>
        </w:tabs>
        <w:spacing w:before="236"/>
        <w:ind w:left="604" w:right="90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Bounded queues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Queue(maxsize=5)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)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apply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back-pressure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if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processor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slow,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the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generator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blocks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instead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flooding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memory.</w:t>
      </w:r>
    </w:p>
    <w:p w14:paraId="049F1030" w14:textId="77777777" w:rsidR="008F52D4" w:rsidRPr="007931C2" w:rsidRDefault="008F52D4" w:rsidP="007931C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653CBE34" w14:textId="77777777" w:rsidR="008F52D4" w:rsidRPr="007931C2" w:rsidRDefault="00AE3E5D" w:rsidP="007931C2">
      <w:pPr>
        <w:pStyle w:val="ListParagraph"/>
        <w:numPr>
          <w:ilvl w:val="1"/>
          <w:numId w:val="5"/>
        </w:numPr>
        <w:tabs>
          <w:tab w:val="left" w:pos="604"/>
        </w:tabs>
        <w:spacing w:before="47"/>
        <w:ind w:left="604" w:right="17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lastRenderedPageBreak/>
        <w:t>T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he pipeline pattern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is fundamental</w:t>
      </w:r>
      <w:r w:rsidRPr="007931C2">
        <w:rPr>
          <w:rFonts w:ascii="Times New Roman" w:hAnsi="Times New Roman" w:cs="Times New Roman"/>
          <w:color w:val="000000" w:themeColor="text1"/>
          <w:spacing w:val="3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 it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appears in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video processing,</w:t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L (extract-transform-load),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log processing, and many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HPC workflows.</w:t>
      </w:r>
    </w:p>
    <w:p w14:paraId="6659B6A4" w14:textId="77777777" w:rsidR="008F52D4" w:rsidRPr="007931C2" w:rsidRDefault="00AE3E5D" w:rsidP="007931C2">
      <w:pPr>
        <w:pStyle w:val="ListParagraph"/>
        <w:numPr>
          <w:ilvl w:val="1"/>
          <w:numId w:val="5"/>
        </w:numPr>
        <w:tabs>
          <w:tab w:val="left" w:pos="604"/>
        </w:tabs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Keep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stage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simple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focused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clean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pipeline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easy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debug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extend.</w:t>
      </w:r>
    </w:p>
    <w:p w14:paraId="1AC0A50C" w14:textId="77777777" w:rsidR="008F52D4" w:rsidRPr="007931C2" w:rsidRDefault="00AE3E5D" w:rsidP="007931C2">
      <w:pPr>
        <w:pStyle w:val="ListParagraph"/>
        <w:tabs>
          <w:tab w:val="left" w:pos="604"/>
        </w:tabs>
        <w:ind w:left="0" w:firstLine="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Code:</w:t>
      </w:r>
    </w:p>
    <w:p w14:paraId="6B886D5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queue</w:t>
      </w:r>
    </w:p>
    <w:p w14:paraId="6BD6797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random</w:t>
      </w:r>
    </w:p>
    <w:p w14:paraId="1DFFB21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</w:p>
    <w:p w14:paraId="7560C63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</w:p>
    <w:p w14:paraId="1CA046D4" w14:textId="77777777" w:rsidR="008F52D4" w:rsidRPr="007931C2" w:rsidRDefault="008F52D4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</w:p>
    <w:p w14:paraId="4BCA04C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generator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q1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20258D3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6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  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producing 5 items for a quick demo</w:t>
      </w:r>
    </w:p>
    <w:p w14:paraId="5BA6A7A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{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"value"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random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randint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)}</w:t>
      </w:r>
    </w:p>
    <w:p w14:paraId="2379BDF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q1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.put(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107A0EA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"Generator created item: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59075D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sleep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0.1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20628F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q1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.put(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None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  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stop signal</w:t>
      </w:r>
    </w:p>
    <w:p w14:paraId="415DDCAD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48E7AFF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processor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q1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q2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7B57774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while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True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65875D4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q1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.get()</w:t>
      </w:r>
    </w:p>
    <w:p w14:paraId="1512EE2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is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None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1247E55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q2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.put(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None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  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pass stop signal along</w:t>
      </w:r>
    </w:p>
    <w:p w14:paraId="6B367F9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break</w:t>
      </w:r>
    </w:p>
    <w:p w14:paraId="24C9B22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transformed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{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"value"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"value"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}</w:t>
      </w:r>
    </w:p>
    <w:p w14:paraId="68C4440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q2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.put(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transformed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C72B3C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"Processor squared value: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-&gt;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transformed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6767E76E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182656C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writer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q2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11DB044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while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True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1A3EF8C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q2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.get()</w:t>
      </w:r>
    </w:p>
    <w:p w14:paraId="7CDB730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is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None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09D8302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break</w:t>
      </w:r>
    </w:p>
    <w:p w14:paraId="45BD126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.append(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176D98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"Writer saved item: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783ABB1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215E801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__name__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"__main__"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4165C38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q1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queue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Queue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780B20E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q2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queue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Queue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5DFB333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final_results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[]</w:t>
      </w:r>
    </w:p>
    <w:p w14:paraId="08E87610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5905F65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Create threads</w:t>
      </w:r>
    </w:p>
    <w:p w14:paraId="54C7453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target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generator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args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q1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,))</w:t>
      </w:r>
    </w:p>
    <w:p w14:paraId="7BB7F76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target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processor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args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q1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q2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))</w:t>
      </w:r>
    </w:p>
    <w:p w14:paraId="5B9ACD6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t3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target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writer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args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q2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final_results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))</w:t>
      </w:r>
    </w:p>
    <w:p w14:paraId="5CC70863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5A99B69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Start threads</w:t>
      </w:r>
    </w:p>
    <w:p w14:paraId="55FEF65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start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313DD4A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start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2C14E5F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t3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start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38C6E489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413A314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join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7080BAD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join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158CD2B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t3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join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567BFBF6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6D7DEB8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Final Results:"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final_results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12C167BF" w14:textId="77777777" w:rsidR="008F52D4" w:rsidRPr="007931C2" w:rsidRDefault="008F52D4" w:rsidP="007931C2">
      <w:pPr>
        <w:pStyle w:val="ListParagraph"/>
        <w:tabs>
          <w:tab w:val="left" w:pos="604"/>
        </w:tabs>
        <w:ind w:left="0" w:firstLine="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20B5CBCD" w14:textId="77777777" w:rsidR="008F52D4" w:rsidRPr="007931C2" w:rsidRDefault="00AE3E5D" w:rsidP="007931C2">
      <w:pPr>
        <w:pStyle w:val="ListParagraph"/>
        <w:tabs>
          <w:tab w:val="left" w:pos="604"/>
        </w:tabs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lastRenderedPageBreak/>
        <w:t>Output:</w:t>
      </w:r>
    </w:p>
    <w:p w14:paraId="795840E6" w14:textId="77777777" w:rsidR="008F52D4" w:rsidRPr="007931C2" w:rsidRDefault="008F52D4" w:rsidP="007931C2">
      <w:pPr>
        <w:pStyle w:val="BodyText"/>
        <w:spacing w:before="5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BEB80E" w14:textId="77777777" w:rsidR="008F52D4" w:rsidRPr="007931C2" w:rsidRDefault="00AE3E5D" w:rsidP="007931C2">
      <w:pPr>
        <w:pStyle w:val="BodyText"/>
        <w:spacing w:before="5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8C96FD2" wp14:editId="32D37147">
            <wp:extent cx="6578600" cy="4194175"/>
            <wp:effectExtent l="0" t="0" r="12700" b="15875"/>
            <wp:docPr id="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DEB5" w14:textId="77777777" w:rsidR="008F52D4" w:rsidRPr="007931C2" w:rsidRDefault="008F52D4" w:rsidP="007931C2">
      <w:pPr>
        <w:pStyle w:val="BodyText"/>
        <w:spacing w:before="5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1795A1" w14:textId="77777777" w:rsidR="008F52D4" w:rsidRPr="007931C2" w:rsidRDefault="008F52D4" w:rsidP="007931C2">
      <w:pPr>
        <w:pStyle w:val="BodyText"/>
        <w:spacing w:before="5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40D17" w14:textId="77777777" w:rsidR="008F52D4" w:rsidRPr="007931C2" w:rsidRDefault="00AE3E5D" w:rsidP="007931C2">
      <w:pPr>
        <w:spacing w:before="176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xercise</w:t>
      </w:r>
      <w:r w:rsidRPr="007931C2">
        <w:rPr>
          <w:rFonts w:ascii="Times New Roman" w:hAnsi="Times New Roman" w:cs="Times New Roman"/>
          <w:color w:val="000000" w:themeColor="text1"/>
          <w:spacing w:val="-17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6: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GIL</w:t>
      </w:r>
      <w:r w:rsidRPr="007931C2">
        <w:rPr>
          <w:rFonts w:ascii="Times New Roman" w:hAnsi="Times New Roman" w:cs="Times New Roman"/>
          <w:color w:val="000000" w:themeColor="text1"/>
          <w:spacing w:val="-14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I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mpact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8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xperiment</w:t>
      </w:r>
    </w:p>
    <w:p w14:paraId="38070FC3" w14:textId="77777777" w:rsidR="008F52D4" w:rsidRPr="007931C2" w:rsidRDefault="00AE3E5D" w:rsidP="007931C2">
      <w:pPr>
        <w:pStyle w:val="BodyText"/>
        <w:spacing w:before="205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op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ic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Global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Interpreter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Lock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CP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-Bound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vs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I/O-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Bound</w:t>
      </w:r>
    </w:p>
    <w:p w14:paraId="01F46E9B" w14:textId="77777777" w:rsidR="008F52D4" w:rsidRPr="007931C2" w:rsidRDefault="00AE3E5D" w:rsidP="007931C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roblem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tatement</w:t>
      </w:r>
    </w:p>
    <w:p w14:paraId="1943DDB8" w14:textId="77777777" w:rsidR="008F52D4" w:rsidRPr="007931C2" w:rsidRDefault="00AE3E5D" w:rsidP="007931C2">
      <w:pPr>
        <w:spacing w:before="252"/>
        <w:ind w:left="4" w:right="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program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ex06_gil_experiment.py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empirically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demonstrates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GIL's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impact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by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running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omput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on</w:t>
      </w:r>
      <w:r w:rsidRPr="007931C2">
        <w:rPr>
          <w:rFonts w:ascii="Times New Roman" w:hAnsi="Times New Roman" w:cs="Times New Roman"/>
          <w:b/>
          <w:color w:val="000000" w:themeColor="text1"/>
          <w:spacing w:val="-3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varying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numbers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threads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processes.</w:t>
      </w:r>
    </w:p>
    <w:p w14:paraId="5B9D922B" w14:textId="77777777" w:rsidR="008F52D4" w:rsidRPr="007931C2" w:rsidRDefault="00AE3E5D" w:rsidP="007931C2">
      <w:pPr>
        <w:pStyle w:val="ListParagraph"/>
        <w:numPr>
          <w:ilvl w:val="0"/>
          <w:numId w:val="6"/>
        </w:numPr>
        <w:tabs>
          <w:tab w:val="left" w:pos="602"/>
          <w:tab w:val="left" w:pos="604"/>
        </w:tabs>
        <w:spacing w:before="217"/>
        <w:ind w:left="604" w:right="5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Define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 CP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-bound function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fibonacci(n)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computes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nth Fibonacci number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using a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naive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recursive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approach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(intentionally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slow):</w:t>
      </w:r>
    </w:p>
    <w:p w14:paraId="46FD608D" w14:textId="77777777" w:rsidR="008F52D4" w:rsidRPr="007931C2" w:rsidRDefault="00AE3E5D" w:rsidP="007931C2">
      <w:pPr>
        <w:pStyle w:val="BodyText"/>
        <w:spacing w:before="5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74AD8E27" wp14:editId="41335472">
                <wp:simplePos x="0" y="0"/>
                <wp:positionH relativeFrom="page">
                  <wp:posOffset>923290</wp:posOffset>
                </wp:positionH>
                <wp:positionV relativeFrom="paragraph">
                  <wp:posOffset>133350</wp:posOffset>
                </wp:positionV>
                <wp:extent cx="6105525" cy="1181100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1181100"/>
                          <a:chOff x="0" y="0"/>
                          <a:chExt cx="6105525" cy="11811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6096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71575">
                                <a:moveTo>
                                  <a:pt x="6075344" y="1171570"/>
                                </a:moveTo>
                                <a:lnTo>
                                  <a:pt x="20654" y="1171570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95998" y="20650"/>
                                </a:lnTo>
                                <a:lnTo>
                                  <a:pt x="6095998" y="1150916"/>
                                </a:lnTo>
                                <a:lnTo>
                                  <a:pt x="6078381" y="1170965"/>
                                </a:lnTo>
                                <a:lnTo>
                                  <a:pt x="6075344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6096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78381" y="604"/>
                                </a:lnTo>
                                <a:lnTo>
                                  <a:pt x="6081299" y="1808"/>
                                </a:lnTo>
                                <a:lnTo>
                                  <a:pt x="6084215" y="3018"/>
                                </a:lnTo>
                                <a:lnTo>
                                  <a:pt x="6086791" y="4739"/>
                                </a:lnTo>
                                <a:lnTo>
                                  <a:pt x="6089024" y="6971"/>
                                </a:lnTo>
                                <a:lnTo>
                                  <a:pt x="6091257" y="9199"/>
                                </a:lnTo>
                                <a:lnTo>
                                  <a:pt x="6092977" y="11775"/>
                                </a:lnTo>
                                <a:lnTo>
                                  <a:pt x="6094185" y="14697"/>
                                </a:lnTo>
                                <a:lnTo>
                                  <a:pt x="6095394" y="17612"/>
                                </a:lnTo>
                                <a:lnTo>
                                  <a:pt x="6095998" y="20650"/>
                                </a:lnTo>
                                <a:lnTo>
                                  <a:pt x="6095999" y="23812"/>
                                </a:lnTo>
                                <a:lnTo>
                                  <a:pt x="6095999" y="1147762"/>
                                </a:lnTo>
                                <a:lnTo>
                                  <a:pt x="6072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762" y="4762"/>
                            <a:ext cx="6096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4FAA1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537FD2C5" w14:textId="77777777" w:rsidR="008F52D4" w:rsidRDefault="00AE3E5D">
                              <w:pPr>
                                <w:spacing w:line="288" w:lineRule="auto"/>
                                <w:ind w:left="858" w:right="6903" w:hanging="506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170AE"/>
                                  <w:sz w:val="21"/>
                                </w:rPr>
                                <w:t>fibonacci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):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n &lt;=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</w:t>
                              </w:r>
                            </w:p>
                            <w:p w14:paraId="69C5B910" w14:textId="77777777" w:rsidR="008F52D4" w:rsidRDefault="00AE3E5D">
                              <w:pPr>
                                <w:spacing w:line="237" w:lineRule="exact"/>
                                <w:ind w:left="136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n</w:t>
                              </w:r>
                            </w:p>
                            <w:p w14:paraId="6159916C" w14:textId="77777777" w:rsidR="008F52D4" w:rsidRDefault="00AE3E5D">
                              <w:pPr>
                                <w:spacing w:before="47"/>
                                <w:ind w:left="85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fibonacci(n -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) + fibonacci(n -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D8E27" id="Group 50" o:spid="_x0000_s1050" style="position:absolute;margin-left:72.7pt;margin-top:10.5pt;width:480.75pt;height:93pt;z-index:-251648512;mso-wrap-distance-left:0;mso-wrap-distance-right:0;mso-position-horizontal-relative:page" coordsize="6105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">
                <v:shape id="Graphic 51" o:spid="_x0000_s1051" style="position:absolute;left:47;top:47;width:60960;height:11716;visibility:visible;mso-wrap-style:square;v-text-anchor:top" coordsize="6096000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" path="m6075344,1171570r-6054690,l17617,1170965,,1150916r,-3154l,20650,20654,,6075344,r20654,20650l6095998,1150916r-17617,20049l6075344,1171570xe" fillcolor="#f7f7f7" stroked="f">
                  <v:path arrowok="t"/>
                </v:shape>
                <v:shape id="Graphic 52" o:spid="_x0000_s1052" style="position:absolute;left:47;top:47;width:60960;height:11716;visibility:visible;mso-wrap-style:square;v-text-anchor:top" coordsize="6096000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" path="m,1147762l,23812,,20650,604,17612,1812,14697,3021,11775,4741,9199,6974,6971,9207,4739,11782,3018,14699,1808,17617,604,20654,r3158,l6072187,r3157,l6078381,604r2918,1204l6084215,3018r2576,1721l6089024,6971r2233,2228l6092977,11775r1208,2922l6095394,17612r604,3038l6095999,23812r,1123950l6072187,1171574r-6048375,l,1150916r,-3154xe" filled="f" strokecolor="#ccc" strokeweight=".26456mm">
                  <v:path arrowok="t"/>
                </v:shape>
                <v:shape id="Textbox 53" o:spid="_x0000_s1053" type="#_x0000_t202" style="position:absolute;left:47;top:47;width:60960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834FAA1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537FD2C5" w14:textId="77777777" w:rsidR="008F52D4" w:rsidRDefault="00AE3E5D">
                        <w:pPr>
                          <w:spacing w:line="288" w:lineRule="auto"/>
                          <w:ind w:left="858" w:right="6903" w:hanging="506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8958A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170AE"/>
                            <w:sz w:val="21"/>
                          </w:rPr>
                          <w:t>fibonacci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n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):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if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n &lt;=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</w:t>
                        </w:r>
                      </w:p>
                      <w:p w14:paraId="69C5B910" w14:textId="77777777" w:rsidR="008F52D4" w:rsidRDefault="00AE3E5D">
                        <w:pPr>
                          <w:spacing w:line="237" w:lineRule="exact"/>
                          <w:ind w:left="136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n</w:t>
                        </w:r>
                      </w:p>
                      <w:p w14:paraId="6159916C" w14:textId="77777777" w:rsidR="008F52D4" w:rsidRDefault="00AE3E5D">
                        <w:pPr>
                          <w:spacing w:before="47"/>
                          <w:ind w:left="85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fibonacci(n -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) + fibonacci(n - </w:t>
                        </w:r>
                        <w:r>
                          <w:rPr>
                            <w:rFonts w:ascii="Courier New"/>
                            <w:color w:val="F5861F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6DCE67" w14:textId="77777777" w:rsidR="008F52D4" w:rsidRPr="007931C2" w:rsidRDefault="00AE3E5D" w:rsidP="007931C2">
      <w:pPr>
        <w:pStyle w:val="ListParagraph"/>
        <w:numPr>
          <w:ilvl w:val="0"/>
          <w:numId w:val="6"/>
        </w:numPr>
        <w:tabs>
          <w:tab w:val="left" w:pos="603"/>
        </w:tabs>
        <w:spacing w:before="207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Define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I/O-bound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function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download_simulation(url_id)</w:t>
      </w:r>
      <w:r w:rsidRPr="007931C2">
        <w:rPr>
          <w:rFonts w:ascii="Times New Roman" w:hAnsi="Times New Roman" w:cs="Times New Roman"/>
          <w:color w:val="000000" w:themeColor="text1"/>
          <w:spacing w:val="-6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simulates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downloading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data:</w:t>
      </w:r>
    </w:p>
    <w:p w14:paraId="6C93FC57" w14:textId="77777777" w:rsidR="008F52D4" w:rsidRPr="007931C2" w:rsidRDefault="00AE3E5D" w:rsidP="007931C2">
      <w:pPr>
        <w:pStyle w:val="BodyText"/>
        <w:spacing w:before="2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71040" behindDoc="1" locked="0" layoutInCell="1" allowOverlap="1" wp14:anchorId="693B7101" wp14:editId="286B1A2B">
                <wp:simplePos x="0" y="0"/>
                <wp:positionH relativeFrom="page">
                  <wp:posOffset>923290</wp:posOffset>
                </wp:positionH>
                <wp:positionV relativeFrom="paragraph">
                  <wp:posOffset>149860</wp:posOffset>
                </wp:positionV>
                <wp:extent cx="6105525" cy="1000125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1000125"/>
                          <a:chOff x="0" y="0"/>
                          <a:chExt cx="6105525" cy="10001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75344" y="990595"/>
                                </a:moveTo>
                                <a:lnTo>
                                  <a:pt x="20654" y="990595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36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95998" y="20650"/>
                                </a:lnTo>
                                <a:lnTo>
                                  <a:pt x="6095998" y="969936"/>
                                </a:lnTo>
                                <a:lnTo>
                                  <a:pt x="6078381" y="989990"/>
                                </a:lnTo>
                                <a:lnTo>
                                  <a:pt x="6075344" y="990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78381" y="604"/>
                                </a:lnTo>
                                <a:lnTo>
                                  <a:pt x="6081299" y="1808"/>
                                </a:lnTo>
                                <a:lnTo>
                                  <a:pt x="6084215" y="3013"/>
                                </a:lnTo>
                                <a:lnTo>
                                  <a:pt x="6086791" y="4734"/>
                                </a:lnTo>
                                <a:lnTo>
                                  <a:pt x="6089024" y="6971"/>
                                </a:lnTo>
                                <a:lnTo>
                                  <a:pt x="6091257" y="9204"/>
                                </a:lnTo>
                                <a:lnTo>
                                  <a:pt x="6092977" y="11775"/>
                                </a:lnTo>
                                <a:lnTo>
                                  <a:pt x="6094185" y="14692"/>
                                </a:lnTo>
                                <a:lnTo>
                                  <a:pt x="6095394" y="17607"/>
                                </a:lnTo>
                                <a:lnTo>
                                  <a:pt x="6095998" y="20650"/>
                                </a:lnTo>
                                <a:lnTo>
                                  <a:pt x="6095999" y="23812"/>
                                </a:lnTo>
                                <a:lnTo>
                                  <a:pt x="6095999" y="966787"/>
                                </a:lnTo>
                                <a:lnTo>
                                  <a:pt x="6095998" y="969936"/>
                                </a:lnTo>
                                <a:lnTo>
                                  <a:pt x="6095394" y="972972"/>
                                </a:lnTo>
                                <a:lnTo>
                                  <a:pt x="6094185" y="975889"/>
                                </a:lnTo>
                                <a:lnTo>
                                  <a:pt x="6092977" y="978805"/>
                                </a:lnTo>
                                <a:lnTo>
                                  <a:pt x="6072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0" y="969936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762" y="4762"/>
                            <a:ext cx="6096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684503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0C2C48BA" w14:textId="77777777" w:rsidR="008F52D4" w:rsidRDefault="00AE3E5D">
                              <w:pPr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4170AE"/>
                                  <w:spacing w:val="-2"/>
                                  <w:sz w:val="21"/>
                                </w:rPr>
                                <w:t>download_simulation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url_id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):</w:t>
                              </w:r>
                            </w:p>
                            <w:p w14:paraId="19EEC9BC" w14:textId="77777777" w:rsidR="008F52D4" w:rsidRDefault="00AE3E5D">
                              <w:pPr>
                                <w:spacing w:before="47" w:line="288" w:lineRule="auto"/>
                                <w:ind w:left="858" w:right="3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time.sleep(random.uniform(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0.5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))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>simulated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>network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 xml:space="preserve">delay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f"data_from_{url_id}"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B7101" id="Group 54" o:spid="_x0000_s1054" style="position:absolute;margin-left:72.7pt;margin-top:11.8pt;width:480.75pt;height:78.75pt;z-index:-251645440;mso-wrap-distance-left:0;mso-wrap-distance-right:0;mso-position-horizontal-relative:page" coordsize="6105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">
                <v:shape id="Graphic 55" o:spid="_x0000_s1055" style="position:absolute;left:47;top:47;width:60960;height:9906;visibility:visible;mso-wrap-style:square;v-text-anchor:top" coordsize="60960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" path="m6075344,990595r-6054690,l17617,989990,,969936r,-3149l,20650,20654,,6075344,r20654,20650l6095998,969936r-17617,20054l6075344,990595xe" fillcolor="#f7f7f7" stroked="f">
                  <v:path arrowok="t"/>
                </v:shape>
                <v:shape id="Graphic 56" o:spid="_x0000_s1056" style="position:absolute;left:47;top:47;width:60960;height:9906;visibility:visible;mso-wrap-style:square;v-text-anchor:top" coordsize="60960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" path="m,966787l,23812,,20650,604,17607,1812,14692,3021,11775,4741,9204,6974,6971,9207,4734,11782,3013,14699,1808,17617,604,20654,r3158,l6072187,r3157,l6078381,604r2918,1204l6084215,3013r2576,1721l6089024,6971r2233,2233l6092977,11775r1208,2917l6095394,17607r604,3043l6095999,23812r,942975l6095998,969936r-604,3036l6094185,975889r-1208,2916l6072187,990599r-6048375,l,969936r,-3149xe" filled="f" strokecolor="#ccc" strokeweight=".26456mm">
                  <v:path arrowok="t"/>
                </v:shape>
                <v:shape id="Textbox 57" o:spid="_x0000_s1057" type="#_x0000_t202" style="position:absolute;left:47;top:47;width:60960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05684503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0C2C48BA" w14:textId="77777777" w:rsidR="008F52D4" w:rsidRDefault="00AE3E5D">
                        <w:pPr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def </w:t>
                        </w:r>
                        <w:r>
                          <w:rPr>
                            <w:rFonts w:ascii="Courier New"/>
                            <w:color w:val="4170AE"/>
                            <w:spacing w:val="-2"/>
                            <w:sz w:val="21"/>
                          </w:rPr>
                          <w:t>download_simulation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url_id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):</w:t>
                        </w:r>
                      </w:p>
                      <w:p w14:paraId="19EEC9BC" w14:textId="77777777" w:rsidR="008F52D4" w:rsidRDefault="00AE3E5D">
                        <w:pPr>
                          <w:spacing w:before="47" w:line="288" w:lineRule="auto"/>
                          <w:ind w:left="858" w:right="3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time.sleep(random.uniform(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0.5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1.5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))</w:t>
                        </w:r>
                        <w:r>
                          <w:rPr>
                            <w:rFonts w:ascii="Courier New"/>
                            <w:color w:val="4D4D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urier New"/>
                            <w:color w:val="8E8F8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>simulated</w:t>
                        </w:r>
                        <w:r>
                          <w:rPr>
                            <w:rFonts w:ascii="Courier New"/>
                            <w:color w:val="8E8F8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>network</w:t>
                        </w:r>
                        <w:r>
                          <w:rPr>
                            <w:rFonts w:ascii="Courier New"/>
                            <w:color w:val="8E8F8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 xml:space="preserve">delay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f"data_from_{url_id}"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4474EB" w14:textId="77777777" w:rsidR="008F52D4" w:rsidRPr="007931C2" w:rsidRDefault="00AE3E5D" w:rsidP="007931C2">
      <w:pPr>
        <w:pStyle w:val="ListParagraph"/>
        <w:numPr>
          <w:ilvl w:val="0"/>
          <w:numId w:val="6"/>
        </w:numPr>
        <w:tabs>
          <w:tab w:val="left" w:pos="602"/>
          <w:tab w:val="left" w:pos="604"/>
        </w:tabs>
        <w:spacing w:before="207"/>
        <w:ind w:left="604" w:right="4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benchmark(func,</w:t>
      </w:r>
      <w:r w:rsidRPr="007931C2">
        <w:rPr>
          <w:rFonts w:ascii="Times New Roman" w:hAnsi="Times New Roman" w:cs="Times New Roman"/>
          <w:color w:val="000000" w:themeColor="text1"/>
          <w:spacing w:val="-3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args_list,</w:t>
      </w:r>
      <w:r w:rsidRPr="007931C2">
        <w:rPr>
          <w:rFonts w:ascii="Times New Roman" w:hAnsi="Times New Roman" w:cs="Times New Roman"/>
          <w:color w:val="000000" w:themeColor="text1"/>
          <w:spacing w:val="-2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mode)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function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where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mode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one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"sequential"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,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"threaded"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, or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"multiprocess"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It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should:</w:t>
      </w:r>
    </w:p>
    <w:p w14:paraId="51461C2F" w14:textId="77777777" w:rsidR="008F52D4" w:rsidRPr="007931C2" w:rsidRDefault="00AE3E5D" w:rsidP="007931C2">
      <w:pPr>
        <w:spacing w:before="208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2FD79F31" wp14:editId="7E02DDC9">
            <wp:extent cx="57150" cy="56515"/>
            <wp:effectExtent l="0" t="0" r="0" b="0"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Run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func</w:t>
      </w:r>
      <w:r w:rsidRPr="007931C2">
        <w:rPr>
          <w:rFonts w:ascii="Times New Roman" w:hAnsi="Times New Roman" w:cs="Times New Roman"/>
          <w:color w:val="000000" w:themeColor="text1"/>
          <w:spacing w:val="-5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for each item in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args_list</w:t>
      </w:r>
      <w:r w:rsidRPr="007931C2">
        <w:rPr>
          <w:rFonts w:ascii="Times New Roman" w:hAnsi="Times New Roman" w:cs="Times New Roman"/>
          <w:color w:val="000000" w:themeColor="text1"/>
          <w:spacing w:val="-5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using the specified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mode.</w:t>
      </w:r>
    </w:p>
    <w:p w14:paraId="09B4157D" w14:textId="77777777" w:rsidR="008F52D4" w:rsidRPr="007931C2" w:rsidRDefault="00AE3E5D" w:rsidP="007931C2">
      <w:pPr>
        <w:pStyle w:val="BodyText"/>
        <w:spacing w:before="23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4F0350B2" wp14:editId="4D3B8D10">
            <wp:extent cx="57150" cy="56515"/>
            <wp:effectExtent l="0" t="0" r="0" b="0"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Return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 elapsed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time.</w:t>
      </w:r>
    </w:p>
    <w:p w14:paraId="5CA90ACA" w14:textId="77777777" w:rsidR="008F52D4" w:rsidRPr="007931C2" w:rsidRDefault="00AE3E5D" w:rsidP="007931C2">
      <w:pPr>
        <w:pStyle w:val="ListParagraph"/>
        <w:numPr>
          <w:ilvl w:val="0"/>
          <w:numId w:val="6"/>
        </w:numPr>
        <w:tabs>
          <w:tab w:val="left" w:pos="603"/>
        </w:tabs>
        <w:spacing w:before="223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Run</w:t>
      </w:r>
      <w:r w:rsidRPr="007931C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benchmark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b/>
          <w:color w:val="000000" w:themeColor="text1"/>
          <w:spacing w:val="-14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functions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across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pacing w:val="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three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modes:</w:t>
      </w:r>
    </w:p>
    <w:p w14:paraId="5C0FD1EE" w14:textId="77777777" w:rsidR="008F52D4" w:rsidRPr="007931C2" w:rsidRDefault="00AE3E5D" w:rsidP="007931C2">
      <w:pPr>
        <w:spacing w:before="230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009F74D6" wp14:editId="0051D6F1">
            <wp:extent cx="57150" cy="56515"/>
            <wp:effectExtent l="0" t="0" r="0" b="0"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-bound: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fibonacci(30)</w:t>
      </w:r>
      <w:r w:rsidRPr="007931C2">
        <w:rPr>
          <w:rFonts w:ascii="Times New Roman" w:hAnsi="Times New Roman" w:cs="Times New Roman"/>
          <w:color w:val="000000" w:themeColor="text1"/>
          <w:spacing w:val="-5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repeated 4 times</w:t>
      </w:r>
    </w:p>
    <w:p w14:paraId="65F57C8A" w14:textId="77777777" w:rsidR="008F52D4" w:rsidRPr="007931C2" w:rsidRDefault="00AE3E5D" w:rsidP="007931C2">
      <w:pPr>
        <w:spacing w:before="24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5EAF7A92" wp14:editId="0CFE2006">
            <wp:extent cx="57150" cy="56515"/>
            <wp:effectExtent l="0" t="0" r="0" b="0"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I/O-bound: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download_simulation(i)</w:t>
      </w:r>
      <w:r w:rsidRPr="007931C2">
        <w:rPr>
          <w:rFonts w:ascii="Times New Roman" w:hAnsi="Times New Roman" w:cs="Times New Roman"/>
          <w:color w:val="000000" w:themeColor="text1"/>
          <w:spacing w:val="-5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for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</w:t>
      </w:r>
      <w:r w:rsidRPr="007931C2">
        <w:rPr>
          <w:rFonts w:ascii="Times New Roman" w:hAnsi="Times New Roman" w:cs="Times New Roman"/>
          <w:color w:val="000000" w:themeColor="text1"/>
          <w:spacing w:val="-5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in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range(8)</w:t>
      </w:r>
    </w:p>
    <w:p w14:paraId="15B79540" w14:textId="77777777" w:rsidR="008F52D4" w:rsidRPr="007931C2" w:rsidRDefault="00AE3E5D" w:rsidP="007931C2">
      <w:pPr>
        <w:pStyle w:val="ListParagraph"/>
        <w:numPr>
          <w:ilvl w:val="0"/>
          <w:numId w:val="6"/>
        </w:numPr>
        <w:tabs>
          <w:tab w:val="left" w:pos="603"/>
        </w:tabs>
        <w:spacing w:before="233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clear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comparison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table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showing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times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speedups.</w:t>
      </w:r>
    </w:p>
    <w:p w14:paraId="3EE566EE" w14:textId="77777777" w:rsidR="008F52D4" w:rsidRPr="007931C2" w:rsidRDefault="00AE3E5D" w:rsidP="007931C2">
      <w:pPr>
        <w:spacing w:before="235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&amp;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uidelines</w:t>
      </w:r>
    </w:p>
    <w:p w14:paraId="01AA9886" w14:textId="77777777" w:rsidR="008F52D4" w:rsidRPr="007931C2" w:rsidRDefault="00AE3E5D" w:rsidP="007931C2">
      <w:pPr>
        <w:pStyle w:val="BodyText"/>
        <w:spacing w:before="236"/>
        <w:ind w:right="66" w:hanging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3"/>
          <w:sz w:val="24"/>
          <w:szCs w:val="24"/>
        </w:rPr>
        <w:drawing>
          <wp:inline distT="0" distB="0" distL="0" distR="0" wp14:anchorId="0C1F4041" wp14:editId="25F0A853">
            <wp:extent cx="47625" cy="46990"/>
            <wp:effectExtent l="0" t="0" r="0" b="0"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6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fibonacci(30)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takes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roughly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0.2–0.5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seconds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long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enough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GIL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effect,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short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enough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to finish quickly.</w:t>
      </w:r>
    </w:p>
    <w:p w14:paraId="08A9FAEA" w14:textId="77777777" w:rsidR="008F52D4" w:rsidRPr="007931C2" w:rsidRDefault="00AE3E5D" w:rsidP="007931C2">
      <w:pPr>
        <w:ind w:left="3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3"/>
          <w:sz w:val="24"/>
          <w:szCs w:val="24"/>
        </w:rPr>
        <w:drawing>
          <wp:inline distT="0" distB="0" distL="0" distR="0" wp14:anchorId="1C764029" wp14:editId="7F882DB9">
            <wp:extent cx="47625" cy="46990"/>
            <wp:effectExtent l="0" t="0" r="0" b="0"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For threaded mode,</w:t>
      </w:r>
      <w:r w:rsidRPr="007931C2">
        <w:rPr>
          <w:rFonts w:ascii="Times New Roman" w:hAnsi="Times New Roman" w:cs="Times New Roman"/>
          <w:color w:val="000000" w:themeColor="text1"/>
          <w:spacing w:val="2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create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threading.Thread</w:t>
      </w:r>
      <w:r w:rsidRPr="007931C2">
        <w:rPr>
          <w:rFonts w:ascii="Times New Roman" w:hAnsi="Times New Roman" w:cs="Times New Roman"/>
          <w:color w:val="000000" w:themeColor="text1"/>
          <w:spacing w:val="-5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objects.</w:t>
      </w:r>
    </w:p>
    <w:p w14:paraId="7C0B9941" w14:textId="77777777" w:rsidR="008F52D4" w:rsidRPr="007931C2" w:rsidRDefault="00AE3E5D" w:rsidP="007931C2">
      <w:pPr>
        <w:spacing w:before="24"/>
        <w:ind w:left="3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3"/>
          <w:sz w:val="24"/>
          <w:szCs w:val="24"/>
        </w:rPr>
        <w:drawing>
          <wp:inline distT="0" distB="0" distL="0" distR="0" wp14:anchorId="264F0154" wp14:editId="3FF2B561">
            <wp:extent cx="47625" cy="46990"/>
            <wp:effectExtent l="0" t="0" r="0" b="0"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For multiprocess mode,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create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multiprocessing.Process</w:t>
      </w:r>
      <w:r w:rsidRPr="007931C2">
        <w:rPr>
          <w:rFonts w:ascii="Times New Roman" w:hAnsi="Times New Roman" w:cs="Times New Roman"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objects.</w:t>
      </w:r>
    </w:p>
    <w:p w14:paraId="640356ED" w14:textId="77777777" w:rsidR="008F52D4" w:rsidRPr="007931C2" w:rsidRDefault="00AE3E5D" w:rsidP="007931C2">
      <w:pPr>
        <w:pStyle w:val="BodyText"/>
        <w:spacing w:before="23"/>
        <w:ind w:left="3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3"/>
          <w:sz w:val="24"/>
          <w:szCs w:val="24"/>
        </w:rPr>
        <w:drawing>
          <wp:inline distT="0" distB="0" distL="0" distR="0" wp14:anchorId="5D25171D" wp14:editId="72F49B4F">
            <wp:extent cx="47625" cy="46990"/>
            <wp:effectExtent l="0" t="0" r="0" b="0"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Y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ou should observe:</w:t>
      </w:r>
    </w:p>
    <w:p w14:paraId="6F2AAA9F" w14:textId="77777777" w:rsidR="008F52D4" w:rsidRPr="007931C2" w:rsidRDefault="008F52D4" w:rsidP="007931C2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52E07E83" w14:textId="77777777" w:rsidR="008F52D4" w:rsidRPr="007931C2" w:rsidRDefault="00AE3E5D" w:rsidP="007931C2">
      <w:pPr>
        <w:pStyle w:val="BodyText"/>
        <w:spacing w:before="47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lastRenderedPageBreak/>
        <w:drawing>
          <wp:inline distT="0" distB="0" distL="0" distR="0" wp14:anchorId="2CF7157E" wp14:editId="1E005CEA">
            <wp:extent cx="57150" cy="56515"/>
            <wp:effectExtent l="0" t="0" r="0" b="0"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CP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-bound: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threads ≈ sequential,</w:t>
      </w:r>
      <w:r w:rsidRPr="007931C2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processes much faster.</w:t>
      </w:r>
    </w:p>
    <w:p w14:paraId="09623F09" w14:textId="77777777" w:rsidR="008F52D4" w:rsidRPr="007931C2" w:rsidRDefault="00AE3E5D" w:rsidP="007931C2">
      <w:pPr>
        <w:pStyle w:val="BodyText"/>
        <w:spacing w:before="24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0EF94431" wp14:editId="0BB9D4B6">
            <wp:extent cx="57150" cy="56515"/>
            <wp:effectExtent l="0" t="0" r="0" b="0"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I/O-bound:</w:t>
      </w:r>
      <w:r w:rsidRPr="007931C2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threads ≈ processes,</w:t>
      </w:r>
      <w:r w:rsidRPr="007931C2">
        <w:rPr>
          <w:rFonts w:ascii="Times New Roman" w:hAnsi="Times New Roman" w:cs="Times New Roman"/>
          <w:color w:val="000000" w:themeColor="text1"/>
          <w:spacing w:val="2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both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much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faster than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sequential.</w:t>
      </w:r>
    </w:p>
    <w:p w14:paraId="1918EEC6" w14:textId="77777777" w:rsidR="008F52D4" w:rsidRPr="007931C2" w:rsidRDefault="00AE3E5D" w:rsidP="007931C2">
      <w:pPr>
        <w:pStyle w:val="Heading2"/>
        <w:spacing w:before="2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ractices</w:t>
      </w:r>
    </w:p>
    <w:p w14:paraId="6C8CE5BD" w14:textId="77777777" w:rsidR="008F52D4" w:rsidRPr="007931C2" w:rsidRDefault="00AE3E5D" w:rsidP="007931C2">
      <w:pPr>
        <w:pStyle w:val="ListParagraph"/>
        <w:numPr>
          <w:ilvl w:val="0"/>
          <w:numId w:val="7"/>
        </w:numPr>
        <w:tabs>
          <w:tab w:val="left" w:pos="604"/>
        </w:tabs>
        <w:spacing w:before="241"/>
        <w:ind w:left="604" w:right="3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Run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 sequential</w:t>
      </w:r>
      <w:r w:rsidRPr="007931C2">
        <w:rPr>
          <w:rFonts w:ascii="Times New Roman" w:hAnsi="Times New Roman" w:cs="Times New Roman"/>
          <w:color w:val="000000" w:themeColor="text1"/>
          <w:spacing w:val="2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version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first to establish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ba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19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 all</w:t>
      </w:r>
      <w:r w:rsidRPr="007931C2">
        <w:rPr>
          <w:rFonts w:ascii="Times New Roman" w:hAnsi="Times New Roman" w:cs="Times New Roman"/>
          <w:color w:val="000000" w:themeColor="text1"/>
          <w:spacing w:val="2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speedup numbers are relative to this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baseline.</w:t>
      </w:r>
    </w:p>
    <w:p w14:paraId="74566C42" w14:textId="77777777" w:rsidR="008F52D4" w:rsidRPr="007931C2" w:rsidRDefault="00AE3E5D" w:rsidP="007931C2">
      <w:pPr>
        <w:pStyle w:val="ListParagraph"/>
        <w:numPr>
          <w:ilvl w:val="0"/>
          <w:numId w:val="7"/>
        </w:numPr>
        <w:tabs>
          <w:tab w:val="left" w:pos="604"/>
        </w:tabs>
        <w:spacing w:before="6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time.perf_counter()</w:t>
      </w:r>
      <w:r w:rsidRPr="007931C2">
        <w:rPr>
          <w:rFonts w:ascii="Times New Roman" w:hAnsi="Times New Roman" w:cs="Times New Roman"/>
          <w:color w:val="000000" w:themeColor="text1"/>
          <w:spacing w:val="-6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more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precise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timing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than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time.time()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.</w:t>
      </w:r>
    </w:p>
    <w:p w14:paraId="32840FB2" w14:textId="77777777" w:rsidR="008F52D4" w:rsidRPr="007931C2" w:rsidRDefault="00AE3E5D" w:rsidP="007931C2">
      <w:pPr>
        <w:pStyle w:val="ListParagraph"/>
        <w:numPr>
          <w:ilvl w:val="0"/>
          <w:numId w:val="7"/>
        </w:numPr>
        <w:tabs>
          <w:tab w:val="left" w:pos="604"/>
          <w:tab w:val="left" w:pos="4167"/>
          <w:tab w:val="left" w:pos="4974"/>
          <w:tab w:val="left" w:pos="5811"/>
          <w:tab w:val="left" w:pos="6569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rap multiprocessing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code in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if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  <w:u w:val="single" w:color="C7AD73"/>
        </w:rPr>
        <w:tab/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name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  <w:u w:val="single" w:color="C7AD73"/>
        </w:rPr>
        <w:tab/>
      </w:r>
      <w:r w:rsidRPr="007931C2">
        <w:rPr>
          <w:rFonts w:ascii="Times New Roman" w:hAnsi="Times New Roman" w:cs="Times New Roman"/>
          <w:color w:val="000000" w:themeColor="text1"/>
          <w:spacing w:val="3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== "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  <w:u w:val="single" w:color="C7AD73"/>
        </w:rPr>
        <w:tab/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main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  <w:u w:val="single" w:color="C7AD73"/>
        </w:rPr>
        <w:tab/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":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.</w:t>
      </w:r>
    </w:p>
    <w:p w14:paraId="0F5AF2EA" w14:textId="77777777" w:rsidR="008F52D4" w:rsidRPr="007931C2" w:rsidRDefault="00AE3E5D" w:rsidP="007931C2">
      <w:pPr>
        <w:pStyle w:val="ListParagraph"/>
        <w:tabs>
          <w:tab w:val="left" w:pos="604"/>
          <w:tab w:val="left" w:pos="4167"/>
          <w:tab w:val="left" w:pos="4974"/>
          <w:tab w:val="left" w:pos="5811"/>
          <w:tab w:val="left" w:pos="6569"/>
        </w:tabs>
        <w:spacing w:before="23"/>
        <w:ind w:left="0" w:firstLine="0"/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Code:</w:t>
      </w:r>
    </w:p>
    <w:p w14:paraId="2F25A6E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</w:p>
    <w:p w14:paraId="528149C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</w:p>
    <w:p w14:paraId="44F8514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multiprocessing</w:t>
      </w:r>
    </w:p>
    <w:p w14:paraId="0552DF8C" w14:textId="77777777" w:rsidR="008F52D4" w:rsidRPr="007931C2" w:rsidRDefault="008F52D4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</w:p>
    <w:p w14:paraId="5756ADA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1. Heavy math (CPU-bound)</w:t>
      </w:r>
    </w:p>
    <w:p w14:paraId="3351284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heavy_math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28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4B8202C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&lt;=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55B0885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return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n</w:t>
      </w:r>
    </w:p>
    <w:p w14:paraId="706B76D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return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heavy_math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+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heavy_math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65BA7B34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E15722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2. Waiting around (I/O-bound, like downloading a file)</w:t>
      </w:r>
    </w:p>
    <w:p w14:paraId="57C90A1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fake_download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5695494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sleep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0.5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82A2894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4463772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Helper function to test timing</w:t>
      </w:r>
    </w:p>
    <w:p w14:paraId="36DFE92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run_test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func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items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mode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46FFE43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perf_counter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61E2FF8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</w:p>
    <w:p w14:paraId="5C71A6F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mode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"normal"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0F1E880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items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21544C0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func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9F5953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elif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mode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"threads"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1D693AD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target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func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args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,))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items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</w:p>
    <w:p w14:paraId="6902186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start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106DFA6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join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662C585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elif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mode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"processes"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4E453B3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procs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multiprocessing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Process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target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func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args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,))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items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</w:p>
    <w:p w14:paraId="50FECA9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procs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start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59AEA92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procs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join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1C9BC35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</w:p>
    <w:p w14:paraId="1EA0A9D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return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perf_counter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</w:t>
      </w:r>
    </w:p>
    <w:p w14:paraId="14A10F94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1DF4C2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__name__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"__main__"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6E792E2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items_cpu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28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</w:p>
    <w:p w14:paraId="39ECCB5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items_io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C4291EA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0E4A3C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"Heavy Math Test 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E6B3CF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"Normal (one by one):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run_test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heavy_math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items_cpu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'normal'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seconds"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30DBFD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"Using Threads:      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run_test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heavy_math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items_cpu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'threads'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seconds"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41868B1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"Using Processes:    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run_test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heavy_math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items_cpu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'processes'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seconds"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61925987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46818A0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D7BA7D"/>
          <w:sz w:val="24"/>
          <w:szCs w:val="24"/>
          <w:shd w:val="clear" w:color="auto" w:fill="121314"/>
          <w:lang w:eastAsia="zh-CN" w:bidi="ar"/>
        </w:rPr>
        <w:t>\n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Waiting/Download Test"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298FD4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"Normal (one by one):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run_test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fake_download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items_io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'normal'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seconds"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239FC6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"Using Threads:      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run_test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fake_download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items_io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'threads'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seconds"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595442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"Using Processes:    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run_test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fake_download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items_io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'processes'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seconds"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A645752" w14:textId="77777777" w:rsidR="008F52D4" w:rsidRPr="007931C2" w:rsidRDefault="008F52D4" w:rsidP="007931C2">
      <w:pPr>
        <w:pStyle w:val="ListParagraph"/>
        <w:tabs>
          <w:tab w:val="left" w:pos="604"/>
          <w:tab w:val="left" w:pos="4167"/>
          <w:tab w:val="left" w:pos="4974"/>
          <w:tab w:val="left" w:pos="5811"/>
          <w:tab w:val="left" w:pos="6569"/>
        </w:tabs>
        <w:spacing w:before="23"/>
        <w:ind w:left="0" w:firstLine="0"/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</w:pPr>
    </w:p>
    <w:p w14:paraId="3676C5BF" w14:textId="77777777" w:rsidR="008F52D4" w:rsidRPr="007931C2" w:rsidRDefault="00AE3E5D" w:rsidP="007931C2">
      <w:pPr>
        <w:pStyle w:val="ListParagraph"/>
        <w:tabs>
          <w:tab w:val="left" w:pos="604"/>
          <w:tab w:val="left" w:pos="4167"/>
          <w:tab w:val="left" w:pos="4974"/>
          <w:tab w:val="left" w:pos="5811"/>
          <w:tab w:val="left" w:pos="6569"/>
        </w:tabs>
        <w:spacing w:before="23"/>
        <w:ind w:left="0" w:firstLine="0"/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Output:</w:t>
      </w:r>
    </w:p>
    <w:p w14:paraId="058D0BE1" w14:textId="77777777" w:rsidR="008F52D4" w:rsidRPr="007931C2" w:rsidRDefault="00AE3E5D" w:rsidP="007931C2">
      <w:pPr>
        <w:pStyle w:val="ListParagraph"/>
        <w:tabs>
          <w:tab w:val="left" w:pos="604"/>
          <w:tab w:val="left" w:pos="4167"/>
          <w:tab w:val="left" w:pos="4974"/>
          <w:tab w:val="left" w:pos="5811"/>
          <w:tab w:val="left" w:pos="6569"/>
        </w:tabs>
        <w:spacing w:before="23"/>
        <w:ind w:left="0" w:firstLine="0"/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</w:pPr>
      <w:r w:rsidRPr="007931C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7321F37A" wp14:editId="78867359">
            <wp:extent cx="5257800" cy="2676525"/>
            <wp:effectExtent l="0" t="0" r="0" b="9525"/>
            <wp:docPr id="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61E6" w14:textId="77777777" w:rsidR="008F52D4" w:rsidRPr="007931C2" w:rsidRDefault="008F52D4" w:rsidP="007931C2">
      <w:pPr>
        <w:pStyle w:val="BodyText"/>
        <w:spacing w:before="5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718003" w14:textId="77777777" w:rsidR="008F52D4" w:rsidRPr="007931C2" w:rsidRDefault="00AE3E5D" w:rsidP="007931C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xercise</w:t>
      </w:r>
      <w:r w:rsidRPr="007931C2">
        <w:rPr>
          <w:rFonts w:ascii="Times New Roman" w:hAnsi="Times New Roman" w:cs="Times New Roman"/>
          <w:color w:val="000000" w:themeColor="text1"/>
          <w:spacing w:val="-18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7: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R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ace</w:t>
      </w:r>
      <w:r w:rsidRPr="007931C2">
        <w:rPr>
          <w:rFonts w:ascii="Times New Roman" w:hAnsi="Times New Roman" w:cs="Times New Roman"/>
          <w:color w:val="000000" w:themeColor="text1"/>
          <w:spacing w:val="-18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ondition</w:t>
      </w:r>
      <w:r w:rsidRPr="007931C2">
        <w:rPr>
          <w:rFonts w:ascii="Times New Roman" w:hAnsi="Times New Roman" w:cs="Times New Roman"/>
          <w:color w:val="000000" w:themeColor="text1"/>
          <w:spacing w:val="-10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D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etector</w:t>
      </w:r>
    </w:p>
    <w:p w14:paraId="1048A332" w14:textId="77777777" w:rsidR="008F52D4" w:rsidRPr="007931C2" w:rsidRDefault="00AE3E5D" w:rsidP="007931C2">
      <w:pPr>
        <w:spacing w:before="205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op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ic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Sharing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State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Between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hreads</w:t>
      </w:r>
    </w:p>
    <w:p w14:paraId="4DA9802B" w14:textId="77777777" w:rsidR="008F52D4" w:rsidRPr="007931C2" w:rsidRDefault="00AE3E5D" w:rsidP="007931C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roblem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tatement</w:t>
      </w:r>
    </w:p>
    <w:p w14:paraId="7AA6C4A3" w14:textId="77777777" w:rsidR="008F52D4" w:rsidRPr="007931C2" w:rsidRDefault="00AE3E5D" w:rsidP="007931C2">
      <w:pPr>
        <w:spacing w:before="237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program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ex07_race_detector.py</w:t>
      </w:r>
      <w:r w:rsidRPr="007931C2">
        <w:rPr>
          <w:rFonts w:ascii="Times New Roman" w:hAnsi="Times New Roman" w:cs="Times New Roman"/>
          <w:color w:val="000000" w:themeColor="text1"/>
          <w:spacing w:val="-6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demonstrates,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detects,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fixes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race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condition.</w:t>
      </w:r>
    </w:p>
    <w:p w14:paraId="6AD2AB4E" w14:textId="77777777" w:rsidR="008F52D4" w:rsidRPr="007931C2" w:rsidRDefault="00AE3E5D" w:rsidP="007931C2">
      <w:pPr>
        <w:pStyle w:val="ListParagraph"/>
        <w:numPr>
          <w:ilvl w:val="0"/>
          <w:numId w:val="8"/>
        </w:numPr>
        <w:tabs>
          <w:tab w:val="left" w:pos="603"/>
        </w:tabs>
        <w:spacing w:before="222"/>
        <w:ind w:left="603" w:hanging="24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rt</w:t>
      </w:r>
      <w:r w:rsidRPr="007931C2">
        <w:rPr>
          <w:rFonts w:ascii="Times New Roman" w:hAnsi="Times New Roman" w:cs="Times New Roman"/>
          <w:b/>
          <w:color w:val="000000" w:themeColor="text1"/>
          <w:spacing w:val="-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O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b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rv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he</w:t>
      </w:r>
      <w:r w:rsidRPr="007931C2">
        <w:rPr>
          <w:rFonts w:ascii="Times New Roman" w:hAnsi="Times New Roman" w:cs="Times New Roman"/>
          <w:b/>
          <w:color w:val="000000" w:themeColor="text1"/>
          <w:spacing w:val="-4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ace</w:t>
      </w:r>
      <w:r w:rsidRPr="007931C2">
        <w:rPr>
          <w:rFonts w:ascii="Times New Roman" w:hAnsi="Times New Roman" w:cs="Times New Roman"/>
          <w:b/>
          <w:color w:val="000000" w:themeColor="text1"/>
          <w:spacing w:val="-4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c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on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di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on:</w:t>
      </w:r>
    </w:p>
    <w:p w14:paraId="2F02C68C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230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Create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shared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dictionary:</w:t>
      </w:r>
    </w:p>
    <w:p w14:paraId="1887C267" w14:textId="77777777" w:rsidR="008F52D4" w:rsidRPr="007931C2" w:rsidRDefault="00AE3E5D" w:rsidP="007931C2">
      <w:pPr>
        <w:pStyle w:val="BodyText"/>
        <w:spacing w:before="3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59040A0D" wp14:editId="0B028425">
                <wp:simplePos x="0" y="0"/>
                <wp:positionH relativeFrom="page">
                  <wp:posOffset>1304290</wp:posOffset>
                </wp:positionH>
                <wp:positionV relativeFrom="paragraph">
                  <wp:posOffset>149860</wp:posOffset>
                </wp:positionV>
                <wp:extent cx="5724525" cy="638175"/>
                <wp:effectExtent l="0" t="0" r="0" b="0"/>
                <wp:wrapTopAndBottom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638175"/>
                          <a:chOff x="0" y="0"/>
                          <a:chExt cx="5724525" cy="6381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5715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628650">
                                <a:moveTo>
                                  <a:pt x="5694344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694344" y="0"/>
                                </a:lnTo>
                                <a:lnTo>
                                  <a:pt x="5714999" y="20650"/>
                                </a:lnTo>
                                <a:lnTo>
                                  <a:pt x="5714999" y="607991"/>
                                </a:lnTo>
                                <a:lnTo>
                                  <a:pt x="5697381" y="628045"/>
                                </a:lnTo>
                                <a:lnTo>
                                  <a:pt x="569434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5715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91187" y="0"/>
                                </a:lnTo>
                                <a:lnTo>
                                  <a:pt x="5694344" y="0"/>
                                </a:lnTo>
                                <a:lnTo>
                                  <a:pt x="5697381" y="600"/>
                                </a:lnTo>
                                <a:lnTo>
                                  <a:pt x="5700299" y="1804"/>
                                </a:lnTo>
                                <a:lnTo>
                                  <a:pt x="5703216" y="3013"/>
                                </a:lnTo>
                                <a:lnTo>
                                  <a:pt x="5705791" y="4734"/>
                                </a:lnTo>
                                <a:lnTo>
                                  <a:pt x="5708024" y="6966"/>
                                </a:lnTo>
                                <a:lnTo>
                                  <a:pt x="5710257" y="9194"/>
                                </a:lnTo>
                                <a:lnTo>
                                  <a:pt x="5711977" y="11770"/>
                                </a:lnTo>
                                <a:lnTo>
                                  <a:pt x="5713185" y="14692"/>
                                </a:lnTo>
                                <a:lnTo>
                                  <a:pt x="5714394" y="17607"/>
                                </a:lnTo>
                                <a:lnTo>
                                  <a:pt x="5714999" y="20650"/>
                                </a:lnTo>
                                <a:lnTo>
                                  <a:pt x="5714999" y="23812"/>
                                </a:lnTo>
                                <a:lnTo>
                                  <a:pt x="5714999" y="604837"/>
                                </a:lnTo>
                                <a:lnTo>
                                  <a:pt x="5714999" y="607991"/>
                                </a:lnTo>
                                <a:lnTo>
                                  <a:pt x="5714394" y="611027"/>
                                </a:lnTo>
                                <a:lnTo>
                                  <a:pt x="5713185" y="613944"/>
                                </a:lnTo>
                                <a:lnTo>
                                  <a:pt x="5711977" y="616859"/>
                                </a:lnTo>
                                <a:lnTo>
                                  <a:pt x="5700299" y="626831"/>
                                </a:lnTo>
                                <a:lnTo>
                                  <a:pt x="5697381" y="628045"/>
                                </a:lnTo>
                                <a:lnTo>
                                  <a:pt x="5694344" y="628649"/>
                                </a:lnTo>
                                <a:lnTo>
                                  <a:pt x="5691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1812" y="613939"/>
                                </a:lnTo>
                                <a:lnTo>
                                  <a:pt x="604" y="611022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762" y="4762"/>
                            <a:ext cx="5715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A57DE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1B49AAA7" w14:textId="77777777" w:rsidR="008F52D4" w:rsidRDefault="00AE3E5D">
                              <w:pPr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bank_account = {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"balance"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40A0D" id="Group 69" o:spid="_x0000_s1058" style="position:absolute;margin-left:102.7pt;margin-top:11.8pt;width:450.75pt;height:50.25pt;z-index:-251642368;mso-wrap-distance-left:0;mso-wrap-distance-right:0;mso-position-horizontal-relative:page" coordsize="5724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">
                <v:shape id="Graphic 70" o:spid="_x0000_s1059" style="position:absolute;left:47;top:47;width:57150;height:6287;visibility:visible;mso-wrap-style:square;v-text-anchor:top" coordsize="5715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" path="m5694344,628649r-5673690,l17617,628045,,607991r,-3154l,20650,20654,,5694344,r20655,20650l5714999,607991r-17618,20054l5694344,628649xe" fillcolor="#f7f7f7" stroked="f">
                  <v:path arrowok="t"/>
                </v:shape>
                <v:shape id="Graphic 71" o:spid="_x0000_s1060" style="position:absolute;left:47;top:47;width:57150;height:6287;visibility:visible;mso-wrap-style:square;v-text-anchor:top" coordsize="5715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" path="m,604837l,23812,,20650,604,17607,1812,14692,3021,11770,4741,9194,6974,6966,9207,4734,11782,3013,14699,1804,17617,600,20654,r3158,l5691187,r3157,l5697381,600r2918,1204l5703216,3013r2575,1721l5708024,6966r2233,2228l5711977,11770r1208,2922l5714394,17607r605,3043l5714999,23812r,581025l5714999,607991r-605,3036l5713185,613944r-1208,2915l5700299,626831r-2918,1214l5694344,628649r-3157,l23812,628649r-3158,l17617,628045,1812,613939,604,611022,,607991r,-3154xe" filled="f" strokecolor="#ccc" strokeweight=".26456mm">
                  <v:path arrowok="t"/>
                </v:shape>
                <v:shape id="Textbox 72" o:spid="_x0000_s1061" type="#_x0000_t202" style="position:absolute;left:47;top:47;width:5715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2A3A57DE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1B49AAA7" w14:textId="77777777" w:rsidR="008F52D4" w:rsidRDefault="00AE3E5D">
                        <w:pPr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bank_account = {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"balance"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1000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399F38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207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function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withdraw(account,</w:t>
      </w:r>
      <w:r w:rsidRPr="007931C2">
        <w:rPr>
          <w:rFonts w:ascii="Times New Roman" w:hAnsi="Times New Roman" w:cs="Times New Roman"/>
          <w:color w:val="000000" w:themeColor="text1"/>
          <w:spacing w:val="-2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amount,</w:t>
      </w:r>
      <w:r w:rsidRPr="007931C2"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num_times)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performs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num_times</w:t>
      </w:r>
    </w:p>
    <w:p w14:paraId="5C9DEADA" w14:textId="77777777" w:rsidR="008F52D4" w:rsidRPr="007931C2" w:rsidRDefault="00AE3E5D" w:rsidP="007931C2">
      <w:pPr>
        <w:pStyle w:val="BodyText"/>
        <w:spacing w:before="24"/>
        <w:ind w:left="120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withdrawals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amount</w:t>
      </w:r>
      <w:r w:rsidRPr="007931C2">
        <w:rPr>
          <w:rFonts w:ascii="Times New Roman" w:hAnsi="Times New Roman" w:cs="Times New Roman"/>
          <w:color w:val="000000" w:themeColor="text1"/>
          <w:spacing w:val="-39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account:</w:t>
      </w:r>
    </w:p>
    <w:p w14:paraId="3147A049" w14:textId="77777777" w:rsidR="008F52D4" w:rsidRPr="007931C2" w:rsidRDefault="00AE3E5D" w:rsidP="007931C2">
      <w:pPr>
        <w:pStyle w:val="BodyText"/>
        <w:spacing w:before="2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77184" behindDoc="1" locked="0" layoutInCell="1" allowOverlap="1" wp14:anchorId="7A9436BC" wp14:editId="2304CC73">
                <wp:simplePos x="0" y="0"/>
                <wp:positionH relativeFrom="page">
                  <wp:posOffset>1304290</wp:posOffset>
                </wp:positionH>
                <wp:positionV relativeFrom="paragraph">
                  <wp:posOffset>149225</wp:posOffset>
                </wp:positionV>
                <wp:extent cx="5724525" cy="1362075"/>
                <wp:effectExtent l="0" t="0" r="0" b="0"/>
                <wp:wrapTopAndBottom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1362075"/>
                          <a:chOff x="0" y="0"/>
                          <a:chExt cx="5724525" cy="136207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5715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352550">
                                <a:moveTo>
                                  <a:pt x="5694344" y="1352545"/>
                                </a:moveTo>
                                <a:lnTo>
                                  <a:pt x="20654" y="1352545"/>
                                </a:lnTo>
                                <a:lnTo>
                                  <a:pt x="17617" y="1351935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694344" y="0"/>
                                </a:lnTo>
                                <a:lnTo>
                                  <a:pt x="5714999" y="20650"/>
                                </a:lnTo>
                                <a:lnTo>
                                  <a:pt x="5714999" y="1331891"/>
                                </a:lnTo>
                                <a:lnTo>
                                  <a:pt x="5697381" y="1351935"/>
                                </a:lnTo>
                                <a:lnTo>
                                  <a:pt x="5694344" y="135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5715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0"/>
                                </a:lnTo>
                                <a:lnTo>
                                  <a:pt x="11782" y="3008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91187" y="0"/>
                                </a:lnTo>
                                <a:lnTo>
                                  <a:pt x="5694344" y="0"/>
                                </a:lnTo>
                                <a:lnTo>
                                  <a:pt x="5697381" y="600"/>
                                </a:lnTo>
                                <a:lnTo>
                                  <a:pt x="5700299" y="1804"/>
                                </a:lnTo>
                                <a:lnTo>
                                  <a:pt x="5703216" y="3008"/>
                                </a:lnTo>
                                <a:lnTo>
                                  <a:pt x="5705791" y="4730"/>
                                </a:lnTo>
                                <a:lnTo>
                                  <a:pt x="5708024" y="6966"/>
                                </a:lnTo>
                                <a:lnTo>
                                  <a:pt x="5710257" y="9199"/>
                                </a:lnTo>
                                <a:lnTo>
                                  <a:pt x="5711977" y="11775"/>
                                </a:lnTo>
                                <a:lnTo>
                                  <a:pt x="5713185" y="14692"/>
                                </a:lnTo>
                                <a:lnTo>
                                  <a:pt x="5714394" y="17607"/>
                                </a:lnTo>
                                <a:lnTo>
                                  <a:pt x="5714999" y="20650"/>
                                </a:lnTo>
                                <a:lnTo>
                                  <a:pt x="5714999" y="23812"/>
                                </a:lnTo>
                                <a:lnTo>
                                  <a:pt x="5714999" y="1328737"/>
                                </a:lnTo>
                                <a:lnTo>
                                  <a:pt x="5714999" y="1331891"/>
                                </a:lnTo>
                                <a:lnTo>
                                  <a:pt x="5714394" y="1334927"/>
                                </a:lnTo>
                                <a:lnTo>
                                  <a:pt x="5713185" y="1337844"/>
                                </a:lnTo>
                                <a:lnTo>
                                  <a:pt x="5711977" y="1340759"/>
                                </a:lnTo>
                                <a:lnTo>
                                  <a:pt x="5691187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762" y="4762"/>
                            <a:ext cx="5715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592AB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28887AF8" w14:textId="77777777" w:rsidR="008F52D4" w:rsidRDefault="00AE3E5D">
                              <w:pPr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_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(num_times):</w:t>
                              </w:r>
                            </w:p>
                            <w:p w14:paraId="16E25590" w14:textId="77777777" w:rsidR="008F52D4" w:rsidRDefault="00AE3E5D">
                              <w:pPr>
                                <w:spacing w:before="47" w:line="288" w:lineRule="auto"/>
                                <w:ind w:left="1364" w:right="4093" w:hanging="506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account[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"balance"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amount: current =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account[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"balance"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 w14:paraId="03F92426" w14:textId="77777777" w:rsidR="008F52D4" w:rsidRDefault="00AE3E5D">
                              <w:pPr>
                                <w:spacing w:line="288" w:lineRule="auto"/>
                                <w:ind w:left="136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time.sleep(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0.0001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>simulate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>processing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 xml:space="preserve">delay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account[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"balance"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 = current - 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436BC" id="Group 73" o:spid="_x0000_s1062" style="position:absolute;margin-left:102.7pt;margin-top:11.75pt;width:450.75pt;height:107.25pt;z-index:-251639296;mso-wrap-distance-left:0;mso-wrap-distance-right:0;mso-position-horizontal-relative:page" coordsize="57245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">
                <v:shape id="Graphic 74" o:spid="_x0000_s1063" style="position:absolute;left:47;top:47;width:57150;height:13526;visibility:visible;mso-wrap-style:square;v-text-anchor:top" coordsize="57150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" path="m5694344,1352545r-5673690,l17617,1351935,,1331891r,-3154l,20650,20654,,5694344,r20655,20650l5714999,1331891r-17618,20044l5694344,1352545xe" fillcolor="#f7f7f7" stroked="f">
                  <v:path arrowok="t"/>
                </v:shape>
                <v:shape id="Graphic 75" o:spid="_x0000_s1064" style="position:absolute;left:47;top:47;width:57150;height:13526;visibility:visible;mso-wrap-style:square;v-text-anchor:top" coordsize="57150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" path="m,1328737l,23812,,20650,604,17607,1812,14687,3021,11770,4741,9199,6974,6966,9207,4730,11782,3008,14699,1804,17617,600,20654,r3158,l5691187,r3157,l5697381,600r2918,1204l5703216,3008r2575,1722l5708024,6966r2233,2233l5711977,11775r1208,2917l5714394,17607r605,3043l5714999,23812r,1304925l5714999,1331891r-605,3036l5713185,1337844r-1208,2915l5691187,1352549r-5667375,l,1331891r,-3154xe" filled="f" strokecolor="#ccc" strokeweight=".26456mm">
                  <v:path arrowok="t"/>
                </v:shape>
                <v:shape id="Textbox 76" o:spid="_x0000_s1065" type="#_x0000_t202" style="position:absolute;left:47;top:47;width:57150;height:13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3B7592AB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28887AF8" w14:textId="77777777" w:rsidR="008F52D4" w:rsidRDefault="00AE3E5D">
                        <w:pPr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for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_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in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range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(num_times):</w:t>
                        </w:r>
                      </w:p>
                      <w:p w14:paraId="16E25590" w14:textId="77777777" w:rsidR="008F52D4" w:rsidRDefault="00AE3E5D">
                        <w:pPr>
                          <w:spacing w:before="47" w:line="288" w:lineRule="auto"/>
                          <w:ind w:left="1364" w:right="4093" w:hanging="506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8958A7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account[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"balance"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urier New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&gt;=</w:t>
                        </w:r>
                        <w:r>
                          <w:rPr>
                            <w:rFonts w:ascii="Courier New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amount: current =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account[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"balance"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]</w:t>
                        </w:r>
                      </w:p>
                      <w:p w14:paraId="03F92426" w14:textId="77777777" w:rsidR="008F52D4" w:rsidRDefault="00AE3E5D">
                        <w:pPr>
                          <w:spacing w:line="288" w:lineRule="auto"/>
                          <w:ind w:left="136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time.sleep(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0.0001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color w:val="4D4D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urier New"/>
                            <w:color w:val="8E8F8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>simulate</w:t>
                        </w:r>
                        <w:r>
                          <w:rPr>
                            <w:rFonts w:ascii="Courier New"/>
                            <w:color w:val="8E8F8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>processing</w:t>
                        </w:r>
                        <w:r>
                          <w:rPr>
                            <w:rFonts w:ascii="Courier New"/>
                            <w:color w:val="8E8F8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 xml:space="preserve">delay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account[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"balance"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 = current - amount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DCEA5C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196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Launch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5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threads,</w:t>
      </w:r>
      <w:r w:rsidRPr="007931C2">
        <w:rPr>
          <w:rFonts w:ascii="Times New Roman" w:hAnsi="Times New Roman" w:cs="Times New Roman"/>
          <w:color w:val="000000" w:themeColor="text1"/>
          <w:spacing w:val="3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performing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100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withdrawals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>$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>1.</w:t>
      </w:r>
    </w:p>
    <w:p w14:paraId="6D179D17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21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After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threads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finish,</w:t>
      </w:r>
      <w:r w:rsidRPr="007931C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final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balance.</w:t>
      </w:r>
    </w:p>
    <w:p w14:paraId="3DF27B1C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12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Exp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ec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ed</w:t>
      </w:r>
      <w:r w:rsidRPr="007931C2">
        <w:rPr>
          <w:rFonts w:ascii="Times New Roman" w:hAnsi="Times New Roman" w:cs="Times New Roman"/>
          <w:b/>
          <w:color w:val="000000" w:themeColor="text1"/>
          <w:spacing w:val="-4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balance: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$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1000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−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(5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×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100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×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$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1)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=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$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500.</w:t>
      </w:r>
    </w:p>
    <w:p w14:paraId="1A69AF79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10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c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tu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balance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will</w:t>
      </w:r>
      <w:r w:rsidRPr="007931C2">
        <w:rPr>
          <w:rFonts w:ascii="Times New Roman" w:hAnsi="Times New Roman" w:cs="Times New Roman"/>
          <w:color w:val="000000" w:themeColor="text1"/>
          <w:spacing w:val="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likely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be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wrong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this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race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condition!</w:t>
      </w:r>
    </w:p>
    <w:p w14:paraId="637D87AD" w14:textId="77777777" w:rsidR="008F52D4" w:rsidRPr="007931C2" w:rsidRDefault="00AE3E5D" w:rsidP="007931C2">
      <w:pPr>
        <w:pStyle w:val="ListParagraph"/>
        <w:numPr>
          <w:ilvl w:val="0"/>
          <w:numId w:val="8"/>
        </w:numPr>
        <w:tabs>
          <w:tab w:val="left" w:pos="603"/>
        </w:tabs>
        <w:spacing w:before="219"/>
        <w:ind w:left="603" w:hanging="24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rt</w:t>
      </w:r>
      <w:r w:rsidRPr="007931C2">
        <w:rPr>
          <w:rFonts w:ascii="Times New Roman" w:hAnsi="Times New Roman" w:cs="Times New Roman"/>
          <w:b/>
          <w:color w:val="000000" w:themeColor="text1"/>
          <w:spacing w:val="-4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B</w:t>
      </w:r>
      <w:r w:rsidRPr="007931C2">
        <w:rPr>
          <w:rFonts w:ascii="Times New Roman" w:hAnsi="Times New Roman" w:cs="Times New Roman"/>
          <w:b/>
          <w:color w:val="000000" w:themeColor="text1"/>
          <w:spacing w:val="-4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F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x</w:t>
      </w:r>
      <w:r w:rsidRPr="007931C2">
        <w:rPr>
          <w:rFonts w:ascii="Times New Roman" w:hAnsi="Times New Roman" w:cs="Times New Roman"/>
          <w:b/>
          <w:color w:val="000000" w:themeColor="text1"/>
          <w:spacing w:val="-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w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h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Lo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ck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:</w:t>
      </w:r>
    </w:p>
    <w:p w14:paraId="61CAE611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231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Repeat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Part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A,</w:t>
      </w:r>
      <w:r w:rsidRPr="007931C2">
        <w:rPr>
          <w:rFonts w:ascii="Times New Roman" w:hAnsi="Times New Roman" w:cs="Times New Roman"/>
          <w:color w:val="000000" w:themeColor="text1"/>
          <w:spacing w:val="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but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protect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withdrawal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logic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threading.Lock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.</w:t>
      </w:r>
    </w:p>
    <w:p w14:paraId="3FE8FB6F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12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erify</w:t>
      </w:r>
      <w:r w:rsidRPr="007931C2">
        <w:rPr>
          <w:rFonts w:ascii="Times New Roman" w:hAnsi="Times New Roman" w:cs="Times New Roman"/>
          <w:color w:val="000000" w:themeColor="text1"/>
          <w:spacing w:val="-6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final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balance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exactly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$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500.</w:t>
      </w:r>
    </w:p>
    <w:p w14:paraId="6802A252" w14:textId="77777777" w:rsidR="008F52D4" w:rsidRPr="007931C2" w:rsidRDefault="00AE3E5D" w:rsidP="007931C2">
      <w:pPr>
        <w:pStyle w:val="ListParagraph"/>
        <w:numPr>
          <w:ilvl w:val="0"/>
          <w:numId w:val="8"/>
        </w:numPr>
        <w:tabs>
          <w:tab w:val="left" w:pos="603"/>
        </w:tabs>
        <w:spacing w:before="219"/>
        <w:ind w:left="603" w:hanging="24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rt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C</w:t>
      </w:r>
      <w:r w:rsidRPr="007931C2">
        <w:rPr>
          <w:rFonts w:ascii="Times New Roman" w:hAnsi="Times New Roman" w:cs="Times New Roman"/>
          <w:b/>
          <w:color w:val="000000" w:themeColor="text1"/>
          <w:spacing w:val="-4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Run</w:t>
      </w:r>
      <w:r w:rsidRPr="007931C2">
        <w:rPr>
          <w:rFonts w:ascii="Times New Roman" w:hAnsi="Times New Roman" w:cs="Times New Roman"/>
          <w:b/>
          <w:color w:val="000000" w:themeColor="text1"/>
          <w:spacing w:val="-4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he</w:t>
      </w:r>
      <w:r w:rsidRPr="007931C2">
        <w:rPr>
          <w:rFonts w:ascii="Times New Roman" w:hAnsi="Times New Roman" w:cs="Times New Roman"/>
          <w:b/>
          <w:color w:val="000000" w:themeColor="text1"/>
          <w:spacing w:val="-5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xp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m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nt</w:t>
      </w:r>
      <w:r w:rsidRPr="007931C2">
        <w:rPr>
          <w:rFonts w:ascii="Times New Roman" w:hAnsi="Times New Roman" w:cs="Times New Roman"/>
          <w:b/>
          <w:color w:val="000000" w:themeColor="text1"/>
          <w:spacing w:val="-4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10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m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s:</w:t>
      </w:r>
    </w:p>
    <w:p w14:paraId="481A0B31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231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lastRenderedPageBreak/>
        <w:t>Run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both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unsafe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safe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versions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10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times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each.</w:t>
      </w:r>
    </w:p>
    <w:p w14:paraId="2A2C23C1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23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how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many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times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version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produced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correct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result.</w:t>
      </w:r>
    </w:p>
    <w:p w14:paraId="7A646B7E" w14:textId="77777777" w:rsidR="008F52D4" w:rsidRPr="007931C2" w:rsidRDefault="008F52D4" w:rsidP="007931C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797CAC71" w14:textId="77777777" w:rsidR="008F52D4" w:rsidRPr="007931C2" w:rsidRDefault="00AE3E5D" w:rsidP="007931C2">
      <w:pPr>
        <w:pStyle w:val="ListParagraph"/>
        <w:numPr>
          <w:ilvl w:val="1"/>
          <w:numId w:val="8"/>
        </w:numPr>
        <w:tabs>
          <w:tab w:val="left" w:pos="1204"/>
        </w:tabs>
        <w:spacing w:before="47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lastRenderedPageBreak/>
        <w:t>T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he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unsafe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version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should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fail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frequently;</w:t>
      </w:r>
      <w:r w:rsidRPr="007931C2">
        <w:rPr>
          <w:rFonts w:ascii="Times New Roman" w:hAnsi="Times New Roman" w:cs="Times New Roman"/>
          <w:color w:val="000000" w:themeColor="text1"/>
          <w:spacing w:val="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safe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version</w:t>
      </w:r>
      <w:r w:rsidRPr="007931C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should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always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succeed.</w:t>
      </w:r>
    </w:p>
    <w:p w14:paraId="3EF06C01" w14:textId="77777777" w:rsidR="008F52D4" w:rsidRPr="007931C2" w:rsidRDefault="00AE3E5D" w:rsidP="007931C2">
      <w:pPr>
        <w:spacing w:before="235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&amp;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uidelines</w:t>
      </w:r>
    </w:p>
    <w:p w14:paraId="286C2D12" w14:textId="77777777" w:rsidR="008F52D4" w:rsidRPr="007931C2" w:rsidRDefault="00AE3E5D" w:rsidP="007931C2">
      <w:pPr>
        <w:pStyle w:val="ListParagraph"/>
        <w:numPr>
          <w:ilvl w:val="0"/>
          <w:numId w:val="9"/>
        </w:numPr>
        <w:tabs>
          <w:tab w:val="left" w:pos="604"/>
        </w:tabs>
        <w:spacing w:before="251"/>
        <w:ind w:left="604" w:right="13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he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time.sleep(0.0001)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between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reading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writing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balance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crucial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it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widens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race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window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bug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manifests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reliably.</w:t>
      </w:r>
    </w:p>
    <w:p w14:paraId="5909C2AF" w14:textId="77777777" w:rsidR="008F52D4" w:rsidRPr="007931C2" w:rsidRDefault="00AE3E5D" w:rsidP="007931C2">
      <w:pPr>
        <w:pStyle w:val="ListParagraph"/>
        <w:numPr>
          <w:ilvl w:val="0"/>
          <w:numId w:val="9"/>
        </w:numPr>
        <w:tabs>
          <w:tab w:val="left" w:pos="604"/>
        </w:tabs>
        <w:ind w:left="604" w:right="2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ithout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sleep,</w:t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CPython's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GIL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may accidentally serialize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operations,</w:t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masking</w:t>
      </w:r>
      <w:r w:rsidRPr="007931C2">
        <w:rPr>
          <w:rFonts w:ascii="Times New Roman" w:hAnsi="Times New Roman" w:cs="Times New Roman"/>
          <w:color w:val="000000" w:themeColor="text1"/>
          <w:spacing w:val="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bug</w:t>
      </w:r>
      <w:r w:rsidRPr="007931C2">
        <w:rPr>
          <w:rFonts w:ascii="Times New Roman" w:hAnsi="Times New Roman" w:cs="Times New Roman"/>
          <w:color w:val="000000" w:themeColor="text1"/>
          <w:spacing w:val="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— but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he</w:t>
      </w:r>
      <w:r w:rsidRPr="007931C2">
        <w:rPr>
          <w:rFonts w:ascii="Times New Roman" w:hAnsi="Times New Roman" w:cs="Times New Roman"/>
          <w:b/>
          <w:color w:val="000000" w:themeColor="text1"/>
          <w:spacing w:val="-5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b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u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g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ll</w:t>
      </w:r>
      <w:r w:rsidRPr="007931C2">
        <w:rPr>
          <w:rFonts w:ascii="Times New Roman" w:hAnsi="Times New Roman" w:cs="Times New Roman"/>
          <w:b/>
          <w:color w:val="000000" w:themeColor="text1"/>
          <w:spacing w:val="-3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he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 would surface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under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different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conditions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implementations.</w:t>
      </w:r>
    </w:p>
    <w:p w14:paraId="667EA7C9" w14:textId="77777777" w:rsidR="008F52D4" w:rsidRPr="007931C2" w:rsidRDefault="00AE3E5D" w:rsidP="007931C2">
      <w:pPr>
        <w:pStyle w:val="ListParagraph"/>
        <w:numPr>
          <w:ilvl w:val="0"/>
          <w:numId w:val="9"/>
        </w:numPr>
        <w:tabs>
          <w:tab w:val="left" w:pos="604"/>
        </w:tabs>
        <w:spacing w:before="6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lock: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(context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manager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syntax)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instead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manual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lock.acquire()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/</w:t>
      </w:r>
    </w:p>
    <w:p w14:paraId="23F7BFA9" w14:textId="77777777" w:rsidR="008F52D4" w:rsidRPr="007931C2" w:rsidRDefault="00AE3E5D" w:rsidP="007931C2">
      <w:pPr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lock.release()</w:t>
      </w:r>
      <w:r w:rsidRPr="007931C2">
        <w:rPr>
          <w:rFonts w:ascii="Times New Roman" w:hAnsi="Times New Roman" w:cs="Times New Roman"/>
          <w:color w:val="000000" w:themeColor="text1"/>
          <w:spacing w:val="-6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it's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safer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cleaner.</w:t>
      </w:r>
    </w:p>
    <w:p w14:paraId="7280709C" w14:textId="77777777" w:rsidR="008F52D4" w:rsidRPr="007931C2" w:rsidRDefault="00AE3E5D" w:rsidP="007931C2">
      <w:pPr>
        <w:pStyle w:val="Heading2"/>
        <w:spacing w:before="23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ractices</w:t>
      </w:r>
    </w:p>
    <w:p w14:paraId="446D160B" w14:textId="77777777" w:rsidR="008F52D4" w:rsidRPr="007931C2" w:rsidRDefault="00AE3E5D" w:rsidP="007931C2">
      <w:pPr>
        <w:pStyle w:val="ListParagraph"/>
        <w:numPr>
          <w:ilvl w:val="0"/>
          <w:numId w:val="9"/>
        </w:numPr>
        <w:tabs>
          <w:tab w:val="left" w:pos="604"/>
        </w:tabs>
        <w:spacing w:before="240"/>
        <w:ind w:left="604" w:right="6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Assum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v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ry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ha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ed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mut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on</w:t>
      </w:r>
      <w:r w:rsidRPr="007931C2">
        <w:rPr>
          <w:rFonts w:ascii="Times New Roman" w:hAnsi="Times New Roman" w:cs="Times New Roman"/>
          <w:b/>
          <w:color w:val="000000" w:themeColor="text1"/>
          <w:spacing w:val="-4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ace</w:t>
      </w:r>
      <w:r w:rsidRPr="007931C2">
        <w:rPr>
          <w:rFonts w:ascii="Times New Roman" w:hAnsi="Times New Roman" w:cs="Times New Roman"/>
          <w:b/>
          <w:color w:val="000000" w:themeColor="text1"/>
          <w:spacing w:val="-4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until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you've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protected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it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lock,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semaphore,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or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atomic operation.</w:t>
      </w:r>
    </w:p>
    <w:p w14:paraId="27F38A20" w14:textId="77777777" w:rsidR="008F52D4" w:rsidRPr="007931C2" w:rsidRDefault="00AE3E5D" w:rsidP="007931C2">
      <w:pPr>
        <w:pStyle w:val="ListParagraph"/>
        <w:numPr>
          <w:ilvl w:val="0"/>
          <w:numId w:val="9"/>
        </w:numPr>
        <w:tabs>
          <w:tab w:val="left" w:pos="604"/>
        </w:tabs>
        <w:ind w:left="604" w:right="67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Keep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critical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section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(code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inside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3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lock: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)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as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h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ort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poss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ib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hold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lock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only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while accessing shared data.</w:t>
      </w:r>
    </w:p>
    <w:p w14:paraId="4506B734" w14:textId="77777777" w:rsidR="008F52D4" w:rsidRPr="007931C2" w:rsidRDefault="00AE3E5D" w:rsidP="007931C2">
      <w:pPr>
        <w:pStyle w:val="ListParagraph"/>
        <w:numPr>
          <w:ilvl w:val="0"/>
          <w:numId w:val="9"/>
        </w:numPr>
        <w:tabs>
          <w:tab w:val="left" w:pos="604"/>
        </w:tabs>
        <w:spacing w:before="2"/>
        <w:ind w:left="604" w:right="43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Consider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using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threading.RLock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(reentrant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lock)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if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same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thread might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need to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acquire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the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lock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multiple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times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(nested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calls).</w:t>
      </w:r>
    </w:p>
    <w:p w14:paraId="2DAF2DF8" w14:textId="77777777" w:rsidR="008F52D4" w:rsidRPr="007931C2" w:rsidRDefault="00AE3E5D" w:rsidP="007931C2">
      <w:pPr>
        <w:pStyle w:val="ListParagraph"/>
        <w:tabs>
          <w:tab w:val="left" w:pos="604"/>
        </w:tabs>
        <w:spacing w:before="2"/>
        <w:ind w:left="0" w:right="436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Code:</w:t>
      </w:r>
    </w:p>
    <w:p w14:paraId="3483420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</w:p>
    <w:p w14:paraId="2A891CE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</w:p>
    <w:p w14:paraId="692778C7" w14:textId="77777777" w:rsidR="008F52D4" w:rsidRPr="007931C2" w:rsidRDefault="008F52D4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</w:p>
    <w:p w14:paraId="2A514B7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Unsafe withdrawal (causes race condition bug)</w:t>
      </w:r>
    </w:p>
    <w:p w14:paraId="0BC9515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withdraw_unsafe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account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4542AED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current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account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"balance"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</w:p>
    <w:p w14:paraId="2A3AD42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sleep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0.001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  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Simulates delay, exposing the bug</w:t>
      </w:r>
    </w:p>
    <w:p w14:paraId="2DE90E9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account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"balance"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current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</w:p>
    <w:p w14:paraId="60E29D50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70B9DEB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Safe withdrawal (protected by a Lock)</w:t>
      </w:r>
    </w:p>
    <w:p w14:paraId="25A174A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withdraw_safe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account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lock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3E05462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lock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  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Only one thread can change the balance at a time</w:t>
      </w:r>
    </w:p>
    <w:p w14:paraId="6B60CF9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current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account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"balance"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</w:p>
    <w:p w14:paraId="7C09692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sleep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0.001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101453D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account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"balance"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current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</w:p>
    <w:p w14:paraId="76E12203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5E2D52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__name__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"__main__"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5A185A5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1. Unsafe Test</w:t>
      </w:r>
    </w:p>
    <w:p w14:paraId="734E8A4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account_1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{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"balance"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100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}</w:t>
      </w:r>
    </w:p>
    <w:p w14:paraId="271BBB5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target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withdraw_unsafe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args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account_1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,))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)]</w:t>
      </w:r>
    </w:p>
    <w:p w14:paraId="6DEF6BB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start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1505687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join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0B863EA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"Unsafe Final Balance (Expected 50):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account_1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'balance'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81F66B0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27B340B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8B949E"/>
          <w:sz w:val="24"/>
          <w:szCs w:val="24"/>
          <w:shd w:val="clear" w:color="auto" w:fill="121314"/>
          <w:lang w:eastAsia="zh-CN" w:bidi="ar"/>
        </w:rPr>
        <w:t># 2. Safe Test with a Lock</w:t>
      </w:r>
    </w:p>
    <w:p w14:paraId="22C73B2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account_2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{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"balance"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100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}</w:t>
      </w:r>
    </w:p>
    <w:p w14:paraId="5033F16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lock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Lock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73C0A76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Thread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target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withdraw_safe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args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account_2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lock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)]</w:t>
      </w:r>
    </w:p>
    <w:p w14:paraId="40E3E47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start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01C0FB1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threads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join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636E0C0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"Safe Final Balance   (Expected 50):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account_2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'balance'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FD064DB" w14:textId="77777777" w:rsidR="008F52D4" w:rsidRPr="007931C2" w:rsidRDefault="008F52D4" w:rsidP="007931C2">
      <w:pPr>
        <w:pStyle w:val="ListParagraph"/>
        <w:tabs>
          <w:tab w:val="left" w:pos="604"/>
        </w:tabs>
        <w:spacing w:before="2"/>
        <w:ind w:left="0" w:right="436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B9D6C9" w14:textId="77777777" w:rsidR="008F52D4" w:rsidRPr="007931C2" w:rsidRDefault="00AE3E5D" w:rsidP="007931C2">
      <w:pPr>
        <w:pStyle w:val="ListParagraph"/>
        <w:tabs>
          <w:tab w:val="left" w:pos="604"/>
        </w:tabs>
        <w:spacing w:before="2"/>
        <w:ind w:left="0" w:right="436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1C71C3D3" w14:textId="77777777" w:rsidR="008F52D4" w:rsidRPr="007931C2" w:rsidRDefault="00AE3E5D" w:rsidP="007931C2">
      <w:pPr>
        <w:pStyle w:val="ListParagraph"/>
        <w:tabs>
          <w:tab w:val="left" w:pos="604"/>
        </w:tabs>
        <w:spacing w:before="2"/>
        <w:ind w:left="0" w:right="436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0A241EE3" wp14:editId="26C1AC67">
            <wp:extent cx="4552950" cy="1143000"/>
            <wp:effectExtent l="0" t="0" r="0" b="0"/>
            <wp:docPr id="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3138" w14:textId="77777777" w:rsidR="008F52D4" w:rsidRPr="007931C2" w:rsidRDefault="008F52D4" w:rsidP="007931C2">
      <w:pPr>
        <w:pStyle w:val="ListParagraph"/>
        <w:tabs>
          <w:tab w:val="left" w:pos="604"/>
        </w:tabs>
        <w:spacing w:before="2"/>
        <w:ind w:left="0" w:right="436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D71AB1" w14:textId="77777777" w:rsidR="008F52D4" w:rsidRPr="007931C2" w:rsidRDefault="00AE3E5D" w:rsidP="007931C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xercise</w:t>
      </w:r>
      <w:r w:rsidRPr="007931C2">
        <w:rPr>
          <w:rFonts w:ascii="Times New Roman" w:hAnsi="Times New Roman" w:cs="Times New Roman"/>
          <w:color w:val="000000" w:themeColor="text1"/>
          <w:spacing w:val="-1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8: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rocess</w:t>
      </w:r>
      <w:r w:rsidRPr="007931C2">
        <w:rPr>
          <w:rFonts w:ascii="Times New Roman" w:hAnsi="Times New Roman" w:cs="Times New Roman"/>
          <w:color w:val="000000" w:themeColor="text1"/>
          <w:spacing w:val="-1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vs</w:t>
      </w:r>
      <w:r w:rsidRPr="007931C2">
        <w:rPr>
          <w:rFonts w:ascii="Times New Roman" w:hAnsi="Times New Roman" w:cs="Times New Roman"/>
          <w:color w:val="000000" w:themeColor="text1"/>
          <w:spacing w:val="-1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hread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M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emory</w:t>
      </w:r>
      <w:r w:rsidRPr="007931C2">
        <w:rPr>
          <w:rFonts w:ascii="Times New Roman" w:hAnsi="Times New Roman" w:cs="Times New Roman"/>
          <w:color w:val="000000" w:themeColor="text1"/>
          <w:spacing w:val="-2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I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solation</w:t>
      </w:r>
      <w:r w:rsidRPr="007931C2">
        <w:rPr>
          <w:rFonts w:ascii="Times New Roman" w:hAnsi="Times New Roman" w:cs="Times New Roman"/>
          <w:color w:val="000000" w:themeColor="text1"/>
          <w:spacing w:val="-6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>L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>ab</w:t>
      </w:r>
    </w:p>
    <w:p w14:paraId="7D27E0F9" w14:textId="77777777" w:rsidR="008F52D4" w:rsidRPr="007931C2" w:rsidRDefault="00AE3E5D" w:rsidP="007931C2">
      <w:pPr>
        <w:pStyle w:val="BodyText"/>
        <w:spacing w:before="190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op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ic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Sharing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State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Between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Processes</w:t>
      </w:r>
    </w:p>
    <w:p w14:paraId="7DEEA724" w14:textId="77777777" w:rsidR="008F52D4" w:rsidRPr="007931C2" w:rsidRDefault="00AE3E5D" w:rsidP="007931C2">
      <w:pPr>
        <w:pStyle w:val="Heading2"/>
        <w:spacing w:before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roblem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tatement</w:t>
      </w:r>
    </w:p>
    <w:p w14:paraId="478F057E" w14:textId="77777777" w:rsidR="008F52D4" w:rsidRPr="007931C2" w:rsidRDefault="00AE3E5D" w:rsidP="007931C2">
      <w:pPr>
        <w:pStyle w:val="BodyText"/>
        <w:spacing w:before="237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program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ex08_memory_isolation.py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explores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memory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isolation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between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processes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 compares different IPC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(Inter-Process Communication)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mechanisms.</w:t>
      </w:r>
    </w:p>
    <w:p w14:paraId="54D27E86" w14:textId="77777777" w:rsidR="008F52D4" w:rsidRPr="007931C2" w:rsidRDefault="00AE3E5D" w:rsidP="007931C2">
      <w:pPr>
        <w:pStyle w:val="ListParagraph"/>
        <w:numPr>
          <w:ilvl w:val="0"/>
          <w:numId w:val="10"/>
        </w:numPr>
        <w:tabs>
          <w:tab w:val="left" w:pos="603"/>
        </w:tabs>
        <w:spacing w:before="196"/>
        <w:ind w:left="603" w:hanging="24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rt</w:t>
      </w:r>
      <w:r w:rsidRPr="007931C2">
        <w:rPr>
          <w:rFonts w:ascii="Times New Roman" w:hAnsi="Times New Roman" w:cs="Times New Roman"/>
          <w:b/>
          <w:color w:val="000000" w:themeColor="text1"/>
          <w:spacing w:val="-3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D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monstr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sol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on:</w:t>
      </w:r>
    </w:p>
    <w:p w14:paraId="2A4CCD06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4"/>
        </w:tabs>
        <w:spacing w:before="231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Create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global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list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shared_log</w:t>
      </w:r>
      <w:r w:rsidRPr="007931C2">
        <w:rPr>
          <w:rFonts w:ascii="Times New Roman" w:hAnsi="Times New Roman" w:cs="Times New Roman"/>
          <w:color w:val="000000" w:themeColor="text1"/>
          <w:spacing w:val="-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=</w:t>
      </w:r>
      <w:r w:rsidRPr="007931C2">
        <w:rPr>
          <w:rFonts w:ascii="Times New Roman" w:hAnsi="Times New Roman" w:cs="Times New Roman"/>
          <w:color w:val="000000" w:themeColor="text1"/>
          <w:spacing w:val="-2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[]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.</w:t>
      </w:r>
    </w:p>
    <w:p w14:paraId="5F6219B2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5"/>
        </w:tabs>
        <w:spacing w:before="23"/>
        <w:ind w:right="2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a function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log_message(msg)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that appends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msg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shared_log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and prints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list's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length inside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child.</w:t>
      </w:r>
    </w:p>
    <w:p w14:paraId="5180BC8C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4"/>
        </w:tabs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Spawn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3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processes,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calling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log_message()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unique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message.</w:t>
      </w:r>
    </w:p>
    <w:p w14:paraId="52CE1C80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4"/>
        </w:tabs>
        <w:spacing w:before="24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After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processes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finish,</w:t>
      </w:r>
      <w:r w:rsidRPr="007931C2">
        <w:rPr>
          <w:rFonts w:ascii="Times New Roman" w:hAnsi="Times New Roman" w:cs="Times New Roman"/>
          <w:color w:val="000000" w:themeColor="text1"/>
          <w:spacing w:val="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shared_log</w:t>
      </w:r>
      <w:r w:rsidRPr="007931C2">
        <w:rPr>
          <w:rFonts w:ascii="Times New Roman" w:hAnsi="Times New Roman" w:cs="Times New Roman"/>
          <w:color w:val="000000" w:themeColor="text1"/>
          <w:spacing w:val="-4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parent.</w:t>
      </w:r>
    </w:p>
    <w:p w14:paraId="48284BF1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4"/>
        </w:tabs>
        <w:spacing w:before="12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rv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he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parent's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list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empty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child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has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its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own</w:t>
      </w:r>
      <w:r w:rsidRPr="007931C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copy.</w:t>
      </w:r>
    </w:p>
    <w:p w14:paraId="4CF6368A" w14:textId="77777777" w:rsidR="008F52D4" w:rsidRPr="007931C2" w:rsidRDefault="00AE3E5D" w:rsidP="007931C2">
      <w:pPr>
        <w:pStyle w:val="ListParagraph"/>
        <w:numPr>
          <w:ilvl w:val="0"/>
          <w:numId w:val="10"/>
        </w:numPr>
        <w:tabs>
          <w:tab w:val="left" w:pos="603"/>
        </w:tabs>
        <w:spacing w:before="220"/>
        <w:ind w:left="603" w:hanging="24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rt</w:t>
      </w:r>
      <w:r w:rsidRPr="007931C2">
        <w:rPr>
          <w:rFonts w:ascii="Times New Roman" w:hAnsi="Times New Roman" w:cs="Times New Roman"/>
          <w:b/>
          <w:color w:val="000000" w:themeColor="text1"/>
          <w:spacing w:val="-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B</w:t>
      </w:r>
      <w:r w:rsidRPr="007931C2">
        <w:rPr>
          <w:rFonts w:ascii="Times New Roman" w:hAnsi="Times New Roman" w:cs="Times New Roman"/>
          <w:b/>
          <w:color w:val="000000" w:themeColor="text1"/>
          <w:spacing w:val="-4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ha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da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us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g</w:t>
      </w:r>
      <w:r w:rsidRPr="007931C2">
        <w:rPr>
          <w:rFonts w:ascii="Times New Roman" w:hAnsi="Times New Roman" w:cs="Times New Roman"/>
          <w:b/>
          <w:color w:val="000000" w:themeColor="text1"/>
          <w:spacing w:val="-4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multiprocessing.Array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:</w:t>
      </w:r>
    </w:p>
    <w:p w14:paraId="1C972BBE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4"/>
        </w:tabs>
        <w:spacing w:before="230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Create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shared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array</w:t>
      </w:r>
      <w:r w:rsidRPr="007931C2">
        <w:rPr>
          <w:rFonts w:ascii="Times New Roman" w:hAnsi="Times New Roman" w:cs="Times New Roman"/>
          <w:color w:val="000000" w:themeColor="text1"/>
          <w:spacing w:val="-6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10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integers,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initialized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>0:</w:t>
      </w:r>
    </w:p>
    <w:p w14:paraId="6E75E92B" w14:textId="77777777" w:rsidR="008F52D4" w:rsidRPr="007931C2" w:rsidRDefault="00AE3E5D" w:rsidP="007931C2">
      <w:pPr>
        <w:pStyle w:val="BodyText"/>
        <w:spacing w:before="2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80256" behindDoc="1" locked="0" layoutInCell="1" allowOverlap="1" wp14:anchorId="6EFFBF43" wp14:editId="645950FE">
                <wp:simplePos x="0" y="0"/>
                <wp:positionH relativeFrom="page">
                  <wp:posOffset>1304290</wp:posOffset>
                </wp:positionH>
                <wp:positionV relativeFrom="paragraph">
                  <wp:posOffset>149860</wp:posOffset>
                </wp:positionV>
                <wp:extent cx="5724525" cy="638175"/>
                <wp:effectExtent l="0" t="0" r="0" b="0"/>
                <wp:wrapTopAndBottom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638175"/>
                          <a:chOff x="0" y="0"/>
                          <a:chExt cx="5724525" cy="6381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5715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628650">
                                <a:moveTo>
                                  <a:pt x="5694344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86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694344" y="0"/>
                                </a:lnTo>
                                <a:lnTo>
                                  <a:pt x="5714999" y="20650"/>
                                </a:lnTo>
                                <a:lnTo>
                                  <a:pt x="5714999" y="607986"/>
                                </a:lnTo>
                                <a:lnTo>
                                  <a:pt x="5697381" y="628035"/>
                                </a:lnTo>
                                <a:lnTo>
                                  <a:pt x="5694344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5715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0"/>
                                </a:lnTo>
                                <a:lnTo>
                                  <a:pt x="11782" y="3008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91187" y="0"/>
                                </a:lnTo>
                                <a:lnTo>
                                  <a:pt x="5694344" y="0"/>
                                </a:lnTo>
                                <a:lnTo>
                                  <a:pt x="5697381" y="600"/>
                                </a:lnTo>
                                <a:lnTo>
                                  <a:pt x="5700299" y="1804"/>
                                </a:lnTo>
                                <a:lnTo>
                                  <a:pt x="5703216" y="3008"/>
                                </a:lnTo>
                                <a:lnTo>
                                  <a:pt x="5705791" y="4730"/>
                                </a:lnTo>
                                <a:lnTo>
                                  <a:pt x="5708024" y="6966"/>
                                </a:lnTo>
                                <a:lnTo>
                                  <a:pt x="5710257" y="9194"/>
                                </a:lnTo>
                                <a:lnTo>
                                  <a:pt x="5711977" y="11770"/>
                                </a:lnTo>
                                <a:lnTo>
                                  <a:pt x="5713185" y="14692"/>
                                </a:lnTo>
                                <a:lnTo>
                                  <a:pt x="5714394" y="17607"/>
                                </a:lnTo>
                                <a:lnTo>
                                  <a:pt x="5714999" y="20650"/>
                                </a:lnTo>
                                <a:lnTo>
                                  <a:pt x="5714999" y="23812"/>
                                </a:lnTo>
                                <a:lnTo>
                                  <a:pt x="5714999" y="604837"/>
                                </a:lnTo>
                                <a:lnTo>
                                  <a:pt x="5714999" y="607986"/>
                                </a:lnTo>
                                <a:lnTo>
                                  <a:pt x="5714394" y="611022"/>
                                </a:lnTo>
                                <a:lnTo>
                                  <a:pt x="5713185" y="613939"/>
                                </a:lnTo>
                                <a:lnTo>
                                  <a:pt x="5711977" y="616855"/>
                                </a:lnTo>
                                <a:lnTo>
                                  <a:pt x="5691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86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762" y="4762"/>
                            <a:ext cx="5715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B1042" w14:textId="77777777" w:rsidR="008F52D4" w:rsidRDefault="008F52D4">
                              <w:pPr>
                                <w:spacing w:before="95"/>
                                <w:rPr>
                                  <w:sz w:val="21"/>
                                </w:rPr>
                              </w:pPr>
                            </w:p>
                            <w:p w14:paraId="5BEB6AF9" w14:textId="77777777" w:rsidR="008F52D4" w:rsidRDefault="00AE3E5D">
                              <w:pPr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shared_array = multiprocessing.Array(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'i'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FBF43" id="Group 78" o:spid="_x0000_s1066" style="position:absolute;margin-left:102.7pt;margin-top:11.8pt;width:450.75pt;height:50.25pt;z-index:-251636224;mso-wrap-distance-left:0;mso-wrap-distance-right:0;mso-position-horizontal-relative:page" coordsize="5724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">
                <v:shape id="Graphic 79" o:spid="_x0000_s1067" style="position:absolute;left:47;top:47;width:57150;height:6287;visibility:visible;mso-wrap-style:square;v-text-anchor:top" coordsize="5715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" path="m5694344,628645r-5673690,l17617,628035,,607986r,-3149l,20650,20654,,5694344,r20655,20650l5714999,607986r-17618,20049l5694344,628645xe" fillcolor="#f7f7f7" stroked="f">
                  <v:path arrowok="t"/>
                </v:shape>
                <v:shape id="Graphic 80" o:spid="_x0000_s1068" style="position:absolute;left:47;top:47;width:57150;height:6287;visibility:visible;mso-wrap-style:square;v-text-anchor:top" coordsize="5715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" path="m,604837l,23812,,20650,604,17607,1812,14692,3021,11770,4741,9194,6974,6966,9207,4730,11782,3008,14699,1804,17617,600,20654,r3158,l5691187,r3157,l5697381,600r2918,1204l5703216,3008r2575,1722l5708024,6966r2233,2228l5711977,11770r1208,2922l5714394,17607r605,3043l5714999,23812r,581025l5714999,607986r-605,3036l5713185,613939r-1208,2916l5691187,628649r-5667375,l,607986r,-3149xe" filled="f" strokecolor="#ccc" strokeweight=".26456mm">
                  <v:path arrowok="t"/>
                </v:shape>
                <v:shape id="Textbox 81" o:spid="_x0000_s1069" type="#_x0000_t202" style="position:absolute;left:47;top:47;width:5715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133B1042" w14:textId="77777777" w:rsidR="008F52D4" w:rsidRDefault="008F52D4">
                        <w:pPr>
                          <w:spacing w:before="95"/>
                          <w:rPr>
                            <w:sz w:val="21"/>
                          </w:rPr>
                        </w:pPr>
                      </w:p>
                      <w:p w14:paraId="5BEB6AF9" w14:textId="77777777" w:rsidR="008F52D4" w:rsidRDefault="00AE3E5D">
                        <w:pPr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shared_array = multiprocessing.Array(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'i'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F5861F"/>
                            <w:spacing w:val="-5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7F0BF6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4"/>
        </w:tabs>
        <w:spacing w:before="207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rite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function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fill_range(arr,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start,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end,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value)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fills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arr[start:end]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with</w:t>
      </w:r>
    </w:p>
    <w:p w14:paraId="70FAA139" w14:textId="77777777" w:rsidR="008F52D4" w:rsidRPr="007931C2" w:rsidRDefault="00AE3E5D" w:rsidP="007931C2">
      <w:pPr>
        <w:spacing w:before="24"/>
        <w:ind w:left="12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value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</w:p>
    <w:p w14:paraId="5A080523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4"/>
        </w:tabs>
        <w:spacing w:before="23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Spawn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2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processes:</w:t>
      </w:r>
    </w:p>
    <w:p w14:paraId="00B9EC41" w14:textId="77777777" w:rsidR="008F52D4" w:rsidRPr="007931C2" w:rsidRDefault="00AE3E5D" w:rsidP="007931C2">
      <w:pPr>
        <w:pStyle w:val="ListParagraph"/>
        <w:numPr>
          <w:ilvl w:val="2"/>
          <w:numId w:val="10"/>
        </w:numPr>
        <w:tabs>
          <w:tab w:val="left" w:pos="1804"/>
        </w:tabs>
        <w:spacing w:before="24"/>
        <w:ind w:left="18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Process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1</w:t>
      </w:r>
      <w:r w:rsidRPr="007931C2">
        <w:rPr>
          <w:rFonts w:ascii="Times New Roman" w:hAnsi="Times New Roman" w:cs="Times New Roman"/>
          <w:color w:val="000000" w:themeColor="text1"/>
          <w:spacing w:val="3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fills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indices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0–4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value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>1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>.</w:t>
      </w:r>
    </w:p>
    <w:p w14:paraId="77A93999" w14:textId="77777777" w:rsidR="008F52D4" w:rsidRPr="007931C2" w:rsidRDefault="008F52D4" w:rsidP="007931C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3213A76F" w14:textId="77777777" w:rsidR="008F52D4" w:rsidRPr="007931C2" w:rsidRDefault="00AE3E5D" w:rsidP="007931C2">
      <w:pPr>
        <w:pStyle w:val="ListParagraph"/>
        <w:numPr>
          <w:ilvl w:val="2"/>
          <w:numId w:val="10"/>
        </w:numPr>
        <w:tabs>
          <w:tab w:val="left" w:pos="1804"/>
        </w:tabs>
        <w:spacing w:before="47"/>
        <w:ind w:left="18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lastRenderedPageBreak/>
        <w:t>Process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2</w:t>
      </w:r>
      <w:r w:rsidRPr="007931C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fills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indices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5–9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value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>2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>.</w:t>
      </w:r>
    </w:p>
    <w:p w14:paraId="370B0E4A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4"/>
        </w:tabs>
        <w:spacing w:before="24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After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both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finish,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array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parent: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[1,</w:t>
      </w:r>
      <w:r w:rsidRPr="007931C2">
        <w:rPr>
          <w:rFonts w:ascii="Times New Roman" w:hAnsi="Times New Roman" w:cs="Times New Roman"/>
          <w:color w:val="000000" w:themeColor="text1"/>
          <w:spacing w:val="-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1,</w:t>
      </w:r>
      <w:r w:rsidRPr="007931C2">
        <w:rPr>
          <w:rFonts w:ascii="Times New Roman" w:hAnsi="Times New Roman" w:cs="Times New Roman"/>
          <w:color w:val="000000" w:themeColor="text1"/>
          <w:spacing w:val="-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1,</w:t>
      </w:r>
      <w:r w:rsidRPr="007931C2">
        <w:rPr>
          <w:rFonts w:ascii="Times New Roman" w:hAnsi="Times New Roman" w:cs="Times New Roman"/>
          <w:color w:val="000000" w:themeColor="text1"/>
          <w:spacing w:val="-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1,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1,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2,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2,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2,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2,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2]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.</w:t>
      </w:r>
    </w:p>
    <w:p w14:paraId="3E2FF2DE" w14:textId="77777777" w:rsidR="008F52D4" w:rsidRPr="007931C2" w:rsidRDefault="00AE3E5D" w:rsidP="007931C2">
      <w:pPr>
        <w:pStyle w:val="ListParagraph"/>
        <w:numPr>
          <w:ilvl w:val="0"/>
          <w:numId w:val="10"/>
        </w:numPr>
        <w:tabs>
          <w:tab w:val="left" w:pos="603"/>
        </w:tabs>
        <w:spacing w:before="222"/>
        <w:ind w:left="603" w:hanging="24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rt</w:t>
      </w:r>
      <w:r w:rsidRPr="007931C2">
        <w:rPr>
          <w:rFonts w:ascii="Times New Roman" w:hAnsi="Times New Roman" w:cs="Times New Roman"/>
          <w:b/>
          <w:color w:val="000000" w:themeColor="text1"/>
          <w:spacing w:val="-3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C</w:t>
      </w:r>
      <w:r w:rsidRPr="007931C2">
        <w:rPr>
          <w:rFonts w:ascii="Times New Roman" w:hAnsi="Times New Roman" w:cs="Times New Roman"/>
          <w:b/>
          <w:color w:val="000000" w:themeColor="text1"/>
          <w:spacing w:val="-4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ha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da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3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us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g</w:t>
      </w:r>
      <w:r w:rsidRPr="007931C2">
        <w:rPr>
          <w:rFonts w:ascii="Times New Roman" w:hAnsi="Times New Roman" w:cs="Times New Roman"/>
          <w:b/>
          <w:color w:val="000000" w:themeColor="text1"/>
          <w:spacing w:val="-4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multiprocessing.Queue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:</w:t>
      </w:r>
    </w:p>
    <w:p w14:paraId="5084FB26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4"/>
        </w:tabs>
        <w:spacing w:before="231"/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Create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multiprocessing.Queue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.</w:t>
      </w:r>
    </w:p>
    <w:p w14:paraId="18A3CC1B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5"/>
        </w:tabs>
        <w:spacing w:before="23"/>
        <w:ind w:right="15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Spawn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4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worker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processes,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computing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square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different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number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and putting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the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(number, square)</w:t>
      </w:r>
      <w:r w:rsidRPr="007931C2">
        <w:rPr>
          <w:rFonts w:ascii="Times New Roman" w:hAnsi="Times New Roman" w:cs="Times New Roman"/>
          <w:color w:val="000000" w:themeColor="text1"/>
          <w:spacing w:val="-6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into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queue.</w:t>
      </w:r>
    </w:p>
    <w:p w14:paraId="5ED9DF7B" w14:textId="77777777" w:rsidR="008F52D4" w:rsidRPr="007931C2" w:rsidRDefault="00AE3E5D" w:rsidP="007931C2">
      <w:pPr>
        <w:pStyle w:val="ListParagraph"/>
        <w:numPr>
          <w:ilvl w:val="1"/>
          <w:numId w:val="10"/>
        </w:numPr>
        <w:tabs>
          <w:tab w:val="left" w:pos="1204"/>
        </w:tabs>
        <w:ind w:left="1204" w:hanging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parent,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read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4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results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queue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them.</w:t>
      </w:r>
    </w:p>
    <w:p w14:paraId="675F49F2" w14:textId="77777777" w:rsidR="008F52D4" w:rsidRPr="007931C2" w:rsidRDefault="00AE3E5D" w:rsidP="007931C2">
      <w:pPr>
        <w:spacing w:before="234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&amp;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uidelines</w:t>
      </w:r>
    </w:p>
    <w:p w14:paraId="4DA4C811" w14:textId="77777777" w:rsidR="008F52D4" w:rsidRPr="007931C2" w:rsidRDefault="00AE3E5D" w:rsidP="007931C2">
      <w:pPr>
        <w:pStyle w:val="ListParagraph"/>
        <w:numPr>
          <w:ilvl w:val="0"/>
          <w:numId w:val="11"/>
        </w:numPr>
        <w:tabs>
          <w:tab w:val="left" w:pos="604"/>
        </w:tabs>
        <w:spacing w:before="252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multiprocessing.Array('i',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10)</w:t>
      </w:r>
      <w:r w:rsidRPr="007931C2">
        <w:rPr>
          <w:rFonts w:ascii="Times New Roman" w:hAnsi="Times New Roman" w:cs="Times New Roman"/>
          <w:color w:val="000000" w:themeColor="text1"/>
          <w:spacing w:val="-6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creates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shared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C-style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integer array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10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elements.</w:t>
      </w:r>
    </w:p>
    <w:p w14:paraId="459C1761" w14:textId="77777777" w:rsidR="008F52D4" w:rsidRPr="007931C2" w:rsidRDefault="00AE3E5D" w:rsidP="007931C2">
      <w:pPr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Access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elements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with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arr[i]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.</w:t>
      </w:r>
    </w:p>
    <w:p w14:paraId="1039D0F6" w14:textId="77777777" w:rsidR="008F52D4" w:rsidRPr="007931C2" w:rsidRDefault="00AE3E5D" w:rsidP="007931C2">
      <w:pPr>
        <w:pStyle w:val="ListParagraph"/>
        <w:numPr>
          <w:ilvl w:val="0"/>
          <w:numId w:val="11"/>
        </w:numPr>
        <w:tabs>
          <w:tab w:val="left" w:pos="604"/>
        </w:tabs>
        <w:spacing w:before="24"/>
        <w:ind w:left="604" w:right="46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multiprocessing.Queue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works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like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queue.Queue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but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safe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use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between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processes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(not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just threads).</w:t>
      </w:r>
    </w:p>
    <w:p w14:paraId="1512365A" w14:textId="77777777" w:rsidR="008F52D4" w:rsidRPr="007931C2" w:rsidRDefault="00AE3E5D" w:rsidP="007931C2">
      <w:pPr>
        <w:pStyle w:val="ListParagraph"/>
        <w:numPr>
          <w:ilvl w:val="0"/>
          <w:numId w:val="11"/>
        </w:numPr>
        <w:tabs>
          <w:tab w:val="left" w:pos="604"/>
        </w:tabs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Queue.get()</w:t>
      </w:r>
      <w:r w:rsidRPr="007931C2">
        <w:rPr>
          <w:rFonts w:ascii="Times New Roman" w:hAnsi="Times New Roman" w:cs="Times New Roman"/>
          <w:color w:val="000000" w:themeColor="text1"/>
          <w:spacing w:val="-64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blocks</w:t>
      </w:r>
      <w:r w:rsidRPr="007931C2">
        <w:rPr>
          <w:rFonts w:ascii="Times New Roman" w:hAnsi="Times New Roman" w:cs="Times New Roman"/>
          <w:color w:val="000000" w:themeColor="text1"/>
          <w:spacing w:val="-10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until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an</w:t>
      </w:r>
      <w:r w:rsidRPr="007931C2">
        <w:rPr>
          <w:rFonts w:ascii="Times New Roman" w:hAnsi="Times New Roman" w:cs="Times New Roman"/>
          <w:color w:val="000000" w:themeColor="text1"/>
          <w:spacing w:val="-3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item</w:t>
      </w:r>
      <w:r w:rsidRPr="007931C2">
        <w:rPr>
          <w:rFonts w:ascii="Times New Roman" w:hAnsi="Times New Roman" w:cs="Times New Roman"/>
          <w:color w:val="000000" w:themeColor="text1"/>
          <w:spacing w:val="-9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available.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If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you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know</w:t>
      </w:r>
      <w:r w:rsidRPr="007931C2">
        <w:rPr>
          <w:rFonts w:ascii="Times New Roman" w:hAnsi="Times New Roman" w:cs="Times New Roman"/>
          <w:color w:val="000000" w:themeColor="text1"/>
          <w:spacing w:val="-17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exactly</w:t>
      </w:r>
      <w:r w:rsidRPr="007931C2">
        <w:rPr>
          <w:rFonts w:ascii="Times New Roman" w:hAnsi="Times New Roman" w:cs="Times New Roman"/>
          <w:color w:val="000000" w:themeColor="text1"/>
          <w:spacing w:val="-13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how</w:t>
      </w:r>
      <w:r w:rsidRPr="007931C2">
        <w:rPr>
          <w:rFonts w:ascii="Times New Roman" w:hAnsi="Times New Roman" w:cs="Times New Roman"/>
          <w:color w:val="000000" w:themeColor="text1"/>
          <w:spacing w:val="-16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many</w:t>
      </w:r>
      <w:r w:rsidRPr="007931C2">
        <w:rPr>
          <w:rFonts w:ascii="Times New Roman" w:hAnsi="Times New Roman" w:cs="Times New Roman"/>
          <w:color w:val="000000" w:themeColor="text1"/>
          <w:spacing w:val="-13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items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9"/>
          <w:w w:val="9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expect,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5"/>
          <w:sz w:val="24"/>
          <w:szCs w:val="24"/>
        </w:rPr>
        <w:t>call</w:t>
      </w:r>
    </w:p>
    <w:p w14:paraId="76BBCB05" w14:textId="77777777" w:rsidR="008F52D4" w:rsidRPr="007931C2" w:rsidRDefault="00AE3E5D" w:rsidP="007931C2">
      <w:pPr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get()</w:t>
      </w:r>
      <w:r w:rsidRPr="007931C2">
        <w:rPr>
          <w:rFonts w:ascii="Times New Roman" w:hAnsi="Times New Roman" w:cs="Times New Roman"/>
          <w:color w:val="000000" w:themeColor="text1"/>
          <w:spacing w:val="-6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many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times.</w:t>
      </w:r>
    </w:p>
    <w:p w14:paraId="1D688517" w14:textId="77777777" w:rsidR="008F52D4" w:rsidRPr="007931C2" w:rsidRDefault="00AE3E5D" w:rsidP="007931C2">
      <w:pPr>
        <w:pStyle w:val="ListParagraph"/>
        <w:numPr>
          <w:ilvl w:val="0"/>
          <w:numId w:val="11"/>
        </w:numPr>
        <w:tabs>
          <w:tab w:val="left" w:pos="604"/>
        </w:tabs>
        <w:spacing w:before="24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functions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used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as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process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targets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must</w:t>
      </w:r>
      <w:r w:rsidRPr="007931C2">
        <w:rPr>
          <w:rFonts w:ascii="Times New Roman" w:hAnsi="Times New Roman" w:cs="Times New Roman"/>
          <w:b/>
          <w:color w:val="000000" w:themeColor="text1"/>
          <w:spacing w:val="-3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be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at module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level.</w:t>
      </w:r>
    </w:p>
    <w:p w14:paraId="4DC68A03" w14:textId="77777777" w:rsidR="008F52D4" w:rsidRPr="007931C2" w:rsidRDefault="00AE3E5D" w:rsidP="007931C2">
      <w:pPr>
        <w:pStyle w:val="Heading2"/>
        <w:spacing w:before="2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ractices</w:t>
      </w:r>
    </w:p>
    <w:p w14:paraId="54A979F1" w14:textId="77777777" w:rsidR="008F52D4" w:rsidRPr="007931C2" w:rsidRDefault="00AE3E5D" w:rsidP="007931C2">
      <w:pPr>
        <w:pStyle w:val="ListParagraph"/>
        <w:numPr>
          <w:ilvl w:val="0"/>
          <w:numId w:val="11"/>
        </w:numPr>
        <w:tabs>
          <w:tab w:val="left" w:pos="604"/>
        </w:tabs>
        <w:spacing w:before="252"/>
        <w:ind w:left="604" w:right="3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Prefer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Queue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Pipe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message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passing between processes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they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are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simpler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safer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than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shared memory.</w:t>
      </w:r>
    </w:p>
    <w:p w14:paraId="04B7FF20" w14:textId="77777777" w:rsidR="008F52D4" w:rsidRPr="007931C2" w:rsidRDefault="00AE3E5D" w:rsidP="007931C2">
      <w:pPr>
        <w:pStyle w:val="ListParagraph"/>
        <w:numPr>
          <w:ilvl w:val="0"/>
          <w:numId w:val="11"/>
        </w:numPr>
        <w:tabs>
          <w:tab w:val="left" w:pos="604"/>
        </w:tabs>
        <w:ind w:left="604" w:right="4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shared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memory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Value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,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Array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)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only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when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performance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critical and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you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need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avoid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 overhead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serializing/deserializing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data.</w:t>
      </w:r>
    </w:p>
    <w:p w14:paraId="21C329AC" w14:textId="77777777" w:rsidR="008F52D4" w:rsidRPr="007931C2" w:rsidRDefault="00AE3E5D" w:rsidP="007931C2">
      <w:pPr>
        <w:pStyle w:val="ListParagraph"/>
        <w:numPr>
          <w:ilvl w:val="0"/>
          <w:numId w:val="11"/>
        </w:numPr>
        <w:tabs>
          <w:tab w:val="left" w:pos="604"/>
        </w:tabs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Always use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locks when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multiple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processes write to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overlapping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regions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shared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memory.</w:t>
      </w:r>
    </w:p>
    <w:p w14:paraId="5722640E" w14:textId="77777777" w:rsidR="008F52D4" w:rsidRPr="007931C2" w:rsidRDefault="00AE3E5D" w:rsidP="007931C2">
      <w:pPr>
        <w:pStyle w:val="ListParagraph"/>
        <w:tabs>
          <w:tab w:val="left" w:pos="604"/>
        </w:tabs>
        <w:ind w:left="0" w:firstLine="0"/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Code:</w:t>
      </w:r>
    </w:p>
    <w:p w14:paraId="5D654C3E" w14:textId="77777777" w:rsidR="008F52D4" w:rsidRPr="007931C2" w:rsidRDefault="00AE3E5D" w:rsidP="007931C2">
      <w:pPr>
        <w:pStyle w:val="ListParagraph"/>
        <w:tabs>
          <w:tab w:val="left" w:pos="604"/>
        </w:tabs>
        <w:ind w:left="0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Output:</w:t>
      </w:r>
    </w:p>
    <w:p w14:paraId="122ADA97" w14:textId="77777777" w:rsidR="008F52D4" w:rsidRPr="007931C2" w:rsidRDefault="00AE3E5D" w:rsidP="007931C2">
      <w:pPr>
        <w:pStyle w:val="Heading1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1851097" wp14:editId="78DA5568">
            <wp:extent cx="5495925" cy="2851785"/>
            <wp:effectExtent l="0" t="0" r="9525" b="5715"/>
            <wp:docPr id="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09432" w14:textId="77777777" w:rsidR="008F52D4" w:rsidRPr="007931C2" w:rsidRDefault="008F52D4" w:rsidP="007931C2">
      <w:pPr>
        <w:pStyle w:val="Heading1"/>
        <w:ind w:left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</w:p>
    <w:p w14:paraId="441204A0" w14:textId="77777777" w:rsidR="008F52D4" w:rsidRPr="007931C2" w:rsidRDefault="00AE3E5D" w:rsidP="007931C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xercise</w:t>
      </w:r>
      <w:r w:rsidRPr="007931C2">
        <w:rPr>
          <w:rFonts w:ascii="Times New Roman" w:hAnsi="Times New Roman" w:cs="Times New Roman"/>
          <w:color w:val="000000" w:themeColor="text1"/>
          <w:spacing w:val="-2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9:</w:t>
      </w:r>
      <w:r w:rsidRPr="007931C2">
        <w:rPr>
          <w:rFonts w:ascii="Times New Roman" w:hAnsi="Times New Roman" w:cs="Times New Roman"/>
          <w:color w:val="000000" w:themeColor="text1"/>
          <w:spacing w:val="-6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arallel</w:t>
      </w:r>
      <w:r w:rsidRPr="007931C2">
        <w:rPr>
          <w:rFonts w:ascii="Times New Roman" w:hAnsi="Times New Roman" w:cs="Times New Roman"/>
          <w:color w:val="000000" w:themeColor="text1"/>
          <w:spacing w:val="-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peedup</w:t>
      </w:r>
      <w:r w:rsidRPr="007931C2">
        <w:rPr>
          <w:rFonts w:ascii="Times New Roman" w:hAnsi="Times New Roman" w:cs="Times New Roman"/>
          <w:color w:val="000000" w:themeColor="text1"/>
          <w:spacing w:val="-2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nalyzer</w:t>
      </w:r>
    </w:p>
    <w:p w14:paraId="02484C64" w14:textId="77777777" w:rsidR="008F52D4" w:rsidRPr="007931C2" w:rsidRDefault="00AE3E5D" w:rsidP="007931C2">
      <w:pPr>
        <w:pStyle w:val="BodyText"/>
        <w:spacing w:before="190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op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ic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Performance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Evaluation</w:t>
      </w:r>
      <w:r w:rsidRPr="007931C2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Speedup,</w:t>
      </w:r>
      <w:r w:rsidRPr="007931C2">
        <w:rPr>
          <w:rFonts w:ascii="Times New Roman" w:hAnsi="Times New Roman" w:cs="Times New Roman"/>
          <w:color w:val="000000" w:themeColor="text1"/>
          <w:spacing w:val="3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Efficiency,</w:t>
      </w:r>
      <w:r w:rsidRPr="007931C2">
        <w:rPr>
          <w:rFonts w:ascii="Times New Roman" w:hAnsi="Times New Roman" w:cs="Times New Roman"/>
          <w:color w:val="000000" w:themeColor="text1"/>
          <w:spacing w:val="3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Amdahl's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>Law</w:t>
      </w:r>
    </w:p>
    <w:p w14:paraId="2AA738C6" w14:textId="77777777" w:rsidR="008F52D4" w:rsidRPr="007931C2" w:rsidRDefault="00AE3E5D" w:rsidP="007931C2">
      <w:pPr>
        <w:pStyle w:val="Heading2"/>
        <w:spacing w:before="24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roblem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tatement</w:t>
      </w:r>
    </w:p>
    <w:p w14:paraId="6C39D05B" w14:textId="77777777" w:rsidR="008F52D4" w:rsidRPr="007931C2" w:rsidRDefault="00AE3E5D" w:rsidP="007931C2">
      <w:pPr>
        <w:spacing w:before="237"/>
        <w:ind w:left="4" w:right="41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rite a program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ex09_speedup_analyzer.py</w:t>
      </w:r>
      <w:r w:rsidRPr="007931C2">
        <w:rPr>
          <w:rFonts w:ascii="Times New Roman" w:hAnsi="Times New Roman" w:cs="Times New Roman"/>
          <w:color w:val="000000" w:themeColor="text1"/>
          <w:spacing w:val="-6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that measures and visualizes the parallel</w:t>
      </w:r>
      <w:r w:rsidRPr="007931C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performance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characteristics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workload.</w:t>
      </w:r>
    </w:p>
    <w:p w14:paraId="00FB2E65" w14:textId="77777777" w:rsidR="008F52D4" w:rsidRPr="007931C2" w:rsidRDefault="00AE3E5D" w:rsidP="007931C2">
      <w:pPr>
        <w:pStyle w:val="ListParagraph"/>
        <w:numPr>
          <w:ilvl w:val="0"/>
          <w:numId w:val="12"/>
        </w:numPr>
        <w:tabs>
          <w:tab w:val="left" w:pos="602"/>
          <w:tab w:val="left" w:pos="604"/>
        </w:tabs>
        <w:spacing w:before="196"/>
        <w:ind w:left="604" w:right="51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lastRenderedPageBreak/>
        <w:t>C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h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oos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wor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k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lo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ad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Implement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a function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monte_carlo_pi(num_samples)</w:t>
      </w:r>
      <w:r w:rsidRPr="007931C2">
        <w:rPr>
          <w:rFonts w:ascii="Times New Roman" w:hAnsi="Times New Roman" w:cs="Times New Roman"/>
          <w:color w:val="000000" w:themeColor="text1"/>
          <w:spacing w:val="-6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estimates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π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using the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Monte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Carlo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method:</w:t>
      </w:r>
    </w:p>
    <w:p w14:paraId="3F2F8B91" w14:textId="77777777" w:rsidR="008F52D4" w:rsidRPr="007931C2" w:rsidRDefault="00AE3E5D" w:rsidP="007931C2">
      <w:pPr>
        <w:pStyle w:val="BodyText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83328" behindDoc="1" locked="0" layoutInCell="1" allowOverlap="1" wp14:anchorId="6B0B6DD7" wp14:editId="3081C313">
                <wp:simplePos x="0" y="0"/>
                <wp:positionH relativeFrom="page">
                  <wp:posOffset>923290</wp:posOffset>
                </wp:positionH>
                <wp:positionV relativeFrom="paragraph">
                  <wp:posOffset>139065</wp:posOffset>
                </wp:positionV>
                <wp:extent cx="6105525" cy="1965960"/>
                <wp:effectExtent l="0" t="0" r="0" b="0"/>
                <wp:wrapTopAndBottom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1965960"/>
                          <a:chOff x="0" y="0"/>
                          <a:chExt cx="6105525" cy="196596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55"/>
                            <a:ext cx="6096000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960880">
                                <a:moveTo>
                                  <a:pt x="6095999" y="1960664"/>
                                </a:moveTo>
                                <a:lnTo>
                                  <a:pt x="0" y="1960664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95999" y="1960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-12" y="12"/>
                            <a:ext cx="6105525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965960">
                                <a:moveTo>
                                  <a:pt x="6105525" y="20675"/>
                                </a:moveTo>
                                <a:lnTo>
                                  <a:pt x="6102743" y="13944"/>
                                </a:lnTo>
                                <a:lnTo>
                                  <a:pt x="6097155" y="8369"/>
                                </a:lnTo>
                                <a:lnTo>
                                  <a:pt x="6096686" y="7886"/>
                                </a:lnTo>
                                <a:lnTo>
                                  <a:pt x="6091580" y="2781"/>
                                </a:lnTo>
                                <a:lnTo>
                                  <a:pt x="6084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81"/>
                                </a:lnTo>
                                <a:lnTo>
                                  <a:pt x="8851" y="7886"/>
                                </a:lnTo>
                                <a:lnTo>
                                  <a:pt x="2794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1965413"/>
                                </a:lnTo>
                                <a:lnTo>
                                  <a:pt x="9525" y="1965413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08"/>
                                </a:lnTo>
                                <a:lnTo>
                                  <a:pt x="15100" y="15100"/>
                                </a:lnTo>
                                <a:lnTo>
                                  <a:pt x="18834" y="11379"/>
                                </a:lnTo>
                                <a:lnTo>
                                  <a:pt x="23317" y="9525"/>
                                </a:lnTo>
                                <a:lnTo>
                                  <a:pt x="6082220" y="9525"/>
                                </a:lnTo>
                                <a:lnTo>
                                  <a:pt x="6086703" y="11379"/>
                                </a:lnTo>
                                <a:lnTo>
                                  <a:pt x="6089955" y="14630"/>
                                </a:lnTo>
                                <a:lnTo>
                                  <a:pt x="6090424" y="15100"/>
                                </a:lnTo>
                                <a:lnTo>
                                  <a:pt x="6094146" y="18821"/>
                                </a:lnTo>
                                <a:lnTo>
                                  <a:pt x="6096000" y="23304"/>
                                </a:lnTo>
                                <a:lnTo>
                                  <a:pt x="6096000" y="1965413"/>
                                </a:lnTo>
                                <a:lnTo>
                                  <a:pt x="6105525" y="1965413"/>
                                </a:lnTo>
                                <a:lnTo>
                                  <a:pt x="6105525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5577" y="15104"/>
                            <a:ext cx="6074410" cy="195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2DBCF" w14:textId="77777777" w:rsidR="008F52D4" w:rsidRDefault="008F52D4">
                              <w:pPr>
                                <w:spacing w:before="78"/>
                                <w:rPr>
                                  <w:sz w:val="21"/>
                                </w:rPr>
                              </w:pPr>
                            </w:p>
                            <w:p w14:paraId="5A379A65" w14:textId="77777777" w:rsidR="008F52D4" w:rsidRDefault="00AE3E5D">
                              <w:pPr>
                                <w:ind w:left="33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random</w:t>
                              </w:r>
                            </w:p>
                            <w:p w14:paraId="222AFAD2" w14:textId="77777777" w:rsidR="008F52D4" w:rsidRDefault="00AE3E5D">
                              <w:pPr>
                                <w:spacing w:before="48" w:line="288" w:lineRule="auto"/>
                                <w:ind w:left="841" w:right="5117" w:hanging="506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170AE"/>
                                  <w:sz w:val="21"/>
                                </w:rPr>
                                <w:t>monte_carlo_pi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num_samples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): inside =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0</w:t>
                              </w:r>
                            </w:p>
                            <w:p w14:paraId="65E513DE" w14:textId="77777777" w:rsidR="008F52D4" w:rsidRDefault="00AE3E5D">
                              <w:pPr>
                                <w:spacing w:line="288" w:lineRule="auto"/>
                                <w:ind w:left="1347" w:right="5117" w:hanging="506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(num_samples): x = random.random()</w:t>
                              </w:r>
                            </w:p>
                            <w:p w14:paraId="203813BA" w14:textId="77777777" w:rsidR="008F52D4" w:rsidRDefault="00AE3E5D">
                              <w:pPr>
                                <w:spacing w:line="288" w:lineRule="auto"/>
                                <w:ind w:left="1347" w:right="562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y = random.random()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x*x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y*y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1.0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B6DD7" id="Group 83" o:spid="_x0000_s1070" style="position:absolute;margin-left:72.7pt;margin-top:10.95pt;width:480.75pt;height:154.8pt;z-index:-251633152;mso-wrap-distance-left:0;mso-wrap-distance-right:0;mso-position-horizontal-relative:page" coordsize="61055,19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">
                <v:shape id="Graphic 84" o:spid="_x0000_s1071" style="position:absolute;left:47;top:47;width:60960;height:19609;visibility:visible;mso-wrap-style:square;v-text-anchor:top" coordsize="6096000,196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" path="m6095999,1960664l,1960664,,20640,20654,,6075344,r20655,1960664xe" fillcolor="#f7f7f7" stroked="f">
                  <v:path arrowok="t"/>
                </v:shape>
                <v:shape id="Graphic 85" o:spid="_x0000_s1072" style="position:absolute;width:61055;height:19659;visibility:visible;mso-wrap-style:square;v-text-anchor:top" coordsize="6105525,196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" path="m6105525,20675r-2782,-6731l6097155,8369r-469,-483l6091580,2781,6084849,,20688,,13957,2781,8851,7886,2794,13944,,20675,,1965413r9525,l9525,23304r1866,-4496l15100,15100r3734,-3721l23317,9525r6058903,l6086703,11379r3252,3251l6090424,15100r3722,3721l6096000,23304r,1942109l6105525,1965413r,-1944738xe" fillcolor="#ccc" stroked="f">
                  <v:path arrowok="t"/>
                </v:shape>
                <v:shape id="Textbox 86" o:spid="_x0000_s1073" type="#_x0000_t202" style="position:absolute;left:155;top:151;width:60744;height:19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7F82DBCF" w14:textId="77777777" w:rsidR="008F52D4" w:rsidRDefault="008F52D4">
                        <w:pPr>
                          <w:spacing w:before="78"/>
                          <w:rPr>
                            <w:sz w:val="21"/>
                          </w:rPr>
                        </w:pPr>
                      </w:p>
                      <w:p w14:paraId="5A379A65" w14:textId="77777777" w:rsidR="008F52D4" w:rsidRDefault="00AE3E5D">
                        <w:pPr>
                          <w:ind w:left="33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import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random</w:t>
                        </w:r>
                      </w:p>
                      <w:p w14:paraId="222AFAD2" w14:textId="77777777" w:rsidR="008F52D4" w:rsidRDefault="00AE3E5D">
                        <w:pPr>
                          <w:spacing w:before="48" w:line="288" w:lineRule="auto"/>
                          <w:ind w:left="841" w:right="5117" w:hanging="506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8958A7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170AE"/>
                            <w:sz w:val="21"/>
                          </w:rPr>
                          <w:t>monte_carlo_pi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num_samples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): inside =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0</w:t>
                        </w:r>
                      </w:p>
                      <w:p w14:paraId="65E513DE" w14:textId="77777777" w:rsidR="008F52D4" w:rsidRDefault="00AE3E5D">
                        <w:pPr>
                          <w:spacing w:line="288" w:lineRule="auto"/>
                          <w:ind w:left="1347" w:right="5117" w:hanging="506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8958A7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_</w:t>
                        </w:r>
                        <w:r>
                          <w:rPr>
                            <w:rFonts w:ascii="Courier New"/>
                            <w:color w:val="4D4D4B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8958A7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range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(num_samples): x = random.random()</w:t>
                        </w:r>
                      </w:p>
                      <w:p w14:paraId="203813BA" w14:textId="77777777" w:rsidR="008F52D4" w:rsidRDefault="00AE3E5D">
                        <w:pPr>
                          <w:spacing w:line="288" w:lineRule="auto"/>
                          <w:ind w:left="1347" w:right="562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y = random.random()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8958A7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x*x</w:t>
                        </w:r>
                        <w:r>
                          <w:rPr>
                            <w:rFonts w:ascii="Courier New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urier New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y*y</w:t>
                        </w:r>
                        <w:r>
                          <w:rPr>
                            <w:rFonts w:ascii="Courier New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&lt;=</w:t>
                        </w:r>
                        <w:r>
                          <w:rPr>
                            <w:rFonts w:ascii="Courier New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1.0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0A2055" w14:textId="77777777" w:rsidR="008F52D4" w:rsidRPr="007931C2" w:rsidRDefault="008F52D4" w:rsidP="007931C2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058715FA" w14:textId="77777777" w:rsidR="008F52D4" w:rsidRPr="007931C2" w:rsidRDefault="008F52D4" w:rsidP="007931C2">
      <w:pPr>
        <w:pStyle w:val="BodyText"/>
        <w:spacing w:before="8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62DB08" w14:textId="77777777" w:rsidR="008F52D4" w:rsidRPr="007931C2" w:rsidRDefault="00AE3E5D" w:rsidP="007931C2">
      <w:pPr>
        <w:ind w:left="60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inline distT="0" distB="0" distL="0" distR="0" wp14:anchorId="7D256E04" wp14:editId="1FFA7F8C">
                <wp:extent cx="6105525" cy="591185"/>
                <wp:effectExtent l="9525" t="0" r="0" b="8890"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591185"/>
                          <a:chOff x="0" y="0"/>
                          <a:chExt cx="6105525" cy="5911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762" y="2"/>
                            <a:ext cx="609600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86105">
                                <a:moveTo>
                                  <a:pt x="6075344" y="585787"/>
                                </a:moveTo>
                                <a:lnTo>
                                  <a:pt x="20654" y="585787"/>
                                </a:lnTo>
                                <a:lnTo>
                                  <a:pt x="17617" y="585182"/>
                                </a:lnTo>
                                <a:lnTo>
                                  <a:pt x="0" y="565128"/>
                                </a:ln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8" y="565128"/>
                                </a:lnTo>
                                <a:lnTo>
                                  <a:pt x="6078381" y="585182"/>
                                </a:lnTo>
                                <a:lnTo>
                                  <a:pt x="6075344" y="585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12" y="4"/>
                            <a:ext cx="610552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591185">
                                <a:moveTo>
                                  <a:pt x="6105525" y="12"/>
                                </a:moveTo>
                                <a:lnTo>
                                  <a:pt x="6096000" y="12"/>
                                </a:lnTo>
                                <a:lnTo>
                                  <a:pt x="6096000" y="567245"/>
                                </a:lnTo>
                                <a:lnTo>
                                  <a:pt x="6094146" y="571728"/>
                                </a:lnTo>
                                <a:lnTo>
                                  <a:pt x="6090424" y="575449"/>
                                </a:lnTo>
                                <a:lnTo>
                                  <a:pt x="6089955" y="575919"/>
                                </a:lnTo>
                                <a:lnTo>
                                  <a:pt x="6086703" y="579170"/>
                                </a:lnTo>
                                <a:lnTo>
                                  <a:pt x="6082220" y="581037"/>
                                </a:lnTo>
                                <a:lnTo>
                                  <a:pt x="23317" y="581037"/>
                                </a:lnTo>
                                <a:lnTo>
                                  <a:pt x="18834" y="579170"/>
                                </a:lnTo>
                                <a:lnTo>
                                  <a:pt x="15582" y="575919"/>
                                </a:lnTo>
                                <a:lnTo>
                                  <a:pt x="15113" y="575449"/>
                                </a:lnTo>
                                <a:lnTo>
                                  <a:pt x="11391" y="571728"/>
                                </a:lnTo>
                                <a:lnTo>
                                  <a:pt x="9525" y="56724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9874"/>
                                </a:lnTo>
                                <a:lnTo>
                                  <a:pt x="2794" y="576605"/>
                                </a:lnTo>
                                <a:lnTo>
                                  <a:pt x="8382" y="582193"/>
                                </a:lnTo>
                                <a:lnTo>
                                  <a:pt x="8851" y="582663"/>
                                </a:lnTo>
                                <a:lnTo>
                                  <a:pt x="13957" y="587768"/>
                                </a:lnTo>
                                <a:lnTo>
                                  <a:pt x="20688" y="590562"/>
                                </a:lnTo>
                                <a:lnTo>
                                  <a:pt x="6084849" y="590562"/>
                                </a:lnTo>
                                <a:lnTo>
                                  <a:pt x="6091580" y="587768"/>
                                </a:lnTo>
                                <a:lnTo>
                                  <a:pt x="6096686" y="582663"/>
                                </a:lnTo>
                                <a:lnTo>
                                  <a:pt x="6097155" y="582193"/>
                                </a:lnTo>
                                <a:lnTo>
                                  <a:pt x="6102743" y="576605"/>
                                </a:lnTo>
                                <a:lnTo>
                                  <a:pt x="6105525" y="569874"/>
                                </a:lnTo>
                                <a:lnTo>
                                  <a:pt x="6105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5577" y="0"/>
                            <a:ext cx="6074410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3BC3E" w14:textId="77777777" w:rsidR="008F52D4" w:rsidRDefault="00AE3E5D">
                              <w:pPr>
                                <w:spacing w:before="35" w:line="288" w:lineRule="auto"/>
                                <w:ind w:left="841" w:right="5625" w:firstLine="1011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inside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 xml:space="preserve">1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inside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256E04" id="Group 87" o:spid="_x0000_s1074" style="width:480.75pt;height:46.55pt;mso-position-horizontal-relative:char;mso-position-vertical-relative:line" coordsize="61055,5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">
                <v:shape id="Graphic 88" o:spid="_x0000_s1075" style="position:absolute;left:47;width:60960;height:5861;visibility:visible;mso-wrap-style:square;v-text-anchor:top" coordsize="6096000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" path="m6075344,585787r-6054690,l17617,585182,,565128r,-3154l,,6095999,r-1,565128l6078381,585182r-3037,605xe" fillcolor="#f7f7f7" stroked="f">
                  <v:path arrowok="t"/>
                </v:shape>
                <v:shape id="Graphic 89" o:spid="_x0000_s1076" style="position:absolute;width:61055;height:5911;visibility:visible;mso-wrap-style:square;v-text-anchor:top" coordsize="610552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" path="m6105525,12r-9525,l6096000,567245r-1854,4483l6090424,575449r-469,470l6086703,579170r-4483,1867l23317,581037r-4483,-1867l15582,575919r-469,-470l11391,571728,9525,567245,9525,,,,,569874r2794,6731l8382,582193r469,470l13957,587768r6731,2794l6084849,590562r6731,-2794l6096686,582663r469,-470l6102743,576605r2782,-6731l6105525,12xe" fillcolor="#ccc" stroked="f">
                  <v:path arrowok="t"/>
                </v:shape>
                <v:shape id="Textbox 90" o:spid="_x0000_s1077" type="#_x0000_t202" style="position:absolute;left:155;width:60744;height:5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F63BC3E" w14:textId="77777777" w:rsidR="008F52D4" w:rsidRDefault="00AE3E5D">
                        <w:pPr>
                          <w:spacing w:before="35" w:line="288" w:lineRule="auto"/>
                          <w:ind w:left="841" w:right="5625" w:firstLine="1011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inside</w:t>
                        </w:r>
                        <w:r>
                          <w:rPr>
                            <w:rFonts w:ascii="Courier New"/>
                            <w:color w:val="4D4D4B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4D4D4B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 xml:space="preserve">1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inside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799920" w14:textId="77777777" w:rsidR="008F52D4" w:rsidRPr="007931C2" w:rsidRDefault="00AE3E5D" w:rsidP="007931C2">
      <w:pPr>
        <w:spacing w:before="156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he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estimate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π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is: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7931C2">
        <w:rPr>
          <w:rFonts w:ascii="Times New Roman" w:hAnsi="Times New Roman" w:cs="Times New Roman"/>
          <w:color w:val="000000" w:themeColor="text1"/>
          <w:spacing w:val="-3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7931C2">
        <w:rPr>
          <w:rFonts w:ascii="Times New Roman" w:hAnsi="Times New Roman" w:cs="Times New Roman"/>
          <w:color w:val="000000" w:themeColor="text1"/>
          <w:spacing w:val="-3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total_inside</w:t>
      </w:r>
      <w:r w:rsidRPr="007931C2">
        <w:rPr>
          <w:rFonts w:ascii="Times New Roman" w:hAnsi="Times New Roman" w:cs="Times New Roman"/>
          <w:color w:val="000000" w:themeColor="text1"/>
          <w:spacing w:val="-3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7931C2">
        <w:rPr>
          <w:rFonts w:ascii="Times New Roman" w:hAnsi="Times New Roman" w:cs="Times New Roman"/>
          <w:color w:val="000000" w:themeColor="text1"/>
          <w:spacing w:val="-3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total_samples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</w:p>
    <w:p w14:paraId="2CF42496" w14:textId="77777777" w:rsidR="008F52D4" w:rsidRPr="007931C2" w:rsidRDefault="00AE3E5D" w:rsidP="007931C2">
      <w:pPr>
        <w:pStyle w:val="ListParagraph"/>
        <w:numPr>
          <w:ilvl w:val="0"/>
          <w:numId w:val="12"/>
        </w:numPr>
        <w:tabs>
          <w:tab w:val="left" w:pos="603"/>
        </w:tabs>
        <w:spacing w:before="220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qu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nt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ia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3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ba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Run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monte_carlo_pi(5_000_000)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measure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time.</w:t>
      </w:r>
    </w:p>
    <w:p w14:paraId="2D2C5EAB" w14:textId="77777777" w:rsidR="008F52D4" w:rsidRPr="007931C2" w:rsidRDefault="00AE3E5D" w:rsidP="007931C2">
      <w:pPr>
        <w:pStyle w:val="ListParagraph"/>
        <w:numPr>
          <w:ilvl w:val="0"/>
          <w:numId w:val="12"/>
        </w:numPr>
        <w:tabs>
          <w:tab w:val="left" w:pos="602"/>
          <w:tab w:val="left" w:pos="604"/>
        </w:tabs>
        <w:spacing w:before="219"/>
        <w:ind w:left="604" w:right="15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ll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3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runs:</w:t>
      </w:r>
      <w:r w:rsidRPr="007931C2">
        <w:rPr>
          <w:rFonts w:ascii="Times New Roman" w:hAnsi="Times New Roman" w:cs="Times New Roman"/>
          <w:b/>
          <w:color w:val="000000" w:themeColor="text1"/>
          <w:spacing w:val="-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Split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5_000_000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samples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across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N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workers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using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multiprocessing.Pool.map()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.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worker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runs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monte_carlo_pi(5_000_000 // N)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. Sum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inside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counts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compute the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π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estimate.</w:t>
      </w:r>
    </w:p>
    <w:p w14:paraId="1A38873D" w14:textId="77777777" w:rsidR="008F52D4" w:rsidRPr="007931C2" w:rsidRDefault="00AE3E5D" w:rsidP="007931C2">
      <w:pPr>
        <w:pStyle w:val="BodyText"/>
        <w:spacing w:before="21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Run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N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=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1,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2,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4,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and up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your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machine's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core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count.</w:t>
      </w:r>
    </w:p>
    <w:p w14:paraId="05A8DCB8" w14:textId="77777777" w:rsidR="008F52D4" w:rsidRPr="007931C2" w:rsidRDefault="00AE3E5D" w:rsidP="007931C2">
      <w:pPr>
        <w:pStyle w:val="ListParagraph"/>
        <w:numPr>
          <w:ilvl w:val="0"/>
          <w:numId w:val="12"/>
        </w:numPr>
        <w:tabs>
          <w:tab w:val="left" w:pos="603"/>
        </w:tabs>
        <w:spacing w:before="223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Comput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5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d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pr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nt</w:t>
      </w:r>
      <w:r w:rsidRPr="007931C2">
        <w:rPr>
          <w:rFonts w:ascii="Times New Roman" w:hAnsi="Times New Roman" w:cs="Times New Roman"/>
          <w:b/>
          <w:color w:val="000000" w:themeColor="text1"/>
          <w:spacing w:val="-3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N:</w:t>
      </w:r>
    </w:p>
    <w:p w14:paraId="3A28431B" w14:textId="77777777" w:rsidR="008F52D4" w:rsidRPr="007931C2" w:rsidRDefault="00AE3E5D" w:rsidP="007931C2">
      <w:pPr>
        <w:pStyle w:val="BodyText"/>
        <w:spacing w:before="230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67FBED82" wp14:editId="46D3714A">
            <wp:extent cx="57150" cy="56515"/>
            <wp:effectExtent l="0" t="0" r="0" b="0"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 xml:space="preserve">Parallel </w:t>
      </w:r>
      <w:r w:rsidRPr="007931C2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time</w:t>
      </w:r>
    </w:p>
    <w:p w14:paraId="35A3287E" w14:textId="77777777" w:rsidR="008F52D4" w:rsidRPr="007931C2" w:rsidRDefault="00AE3E5D" w:rsidP="007931C2">
      <w:pPr>
        <w:pStyle w:val="BodyText"/>
        <w:spacing w:before="24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38ADEE4A" wp14:editId="039B4E86">
            <wp:extent cx="57150" cy="56515"/>
            <wp:effectExtent l="0" t="0" r="0" b="0"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Speedup =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_seq /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_par</w:t>
      </w:r>
    </w:p>
    <w:p w14:paraId="4F5540C4" w14:textId="77777777" w:rsidR="008F52D4" w:rsidRPr="007931C2" w:rsidRDefault="00AE3E5D" w:rsidP="007931C2">
      <w:pPr>
        <w:pStyle w:val="BodyText"/>
        <w:spacing w:before="23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782022A6" wp14:editId="03DE2E73">
            <wp:extent cx="57150" cy="56515"/>
            <wp:effectExtent l="0" t="0" r="0" b="0"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Efficiency = Speedup / N</w:t>
      </w:r>
    </w:p>
    <w:p w14:paraId="14A274A0" w14:textId="77777777" w:rsidR="008F52D4" w:rsidRPr="007931C2" w:rsidRDefault="00AE3E5D" w:rsidP="007931C2">
      <w:pPr>
        <w:pStyle w:val="BodyText"/>
        <w:spacing w:before="24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7DA893DE" wp14:editId="473D9E4A">
            <wp:extent cx="57150" cy="56515"/>
            <wp:effectExtent l="0" t="0" r="0" b="0"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69"/>
          <w:sz w:val="24"/>
          <w:szCs w:val="24"/>
        </w:rPr>
        <w:t xml:space="preserve"> 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Amdahl's</w:t>
      </w:r>
      <w:r w:rsidRPr="007931C2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theoretical</w:t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speedup</w:t>
      </w:r>
      <w:r w:rsidRPr="007931C2">
        <w:rPr>
          <w:rFonts w:ascii="Times New Roman" w:hAnsi="Times New Roman" w:cs="Times New Roman"/>
          <w:color w:val="000000" w:themeColor="text1"/>
          <w:spacing w:val="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(assume</w:t>
      </w:r>
      <w:r w:rsidRPr="007931C2">
        <w:rPr>
          <w:rFonts w:ascii="Times New Roman" w:hAnsi="Times New Roman" w:cs="Times New Roman"/>
          <w:color w:val="000000" w:themeColor="text1"/>
          <w:spacing w:val="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serial</w:t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fraction</w:t>
      </w:r>
      <w:r w:rsidRPr="007931C2">
        <w:rPr>
          <w:rFonts w:ascii="Times New Roman" w:hAnsi="Times New Roman" w:cs="Times New Roman"/>
          <w:color w:val="000000" w:themeColor="text1"/>
          <w:spacing w:val="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=</w:t>
      </w:r>
      <w:r w:rsidRPr="007931C2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3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%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)</w:t>
      </w:r>
    </w:p>
    <w:p w14:paraId="3760D44D" w14:textId="77777777" w:rsidR="008F52D4" w:rsidRPr="007931C2" w:rsidRDefault="00AE3E5D" w:rsidP="007931C2">
      <w:pPr>
        <w:pStyle w:val="BodyText"/>
        <w:spacing w:before="23"/>
        <w:ind w:left="9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position w:val="2"/>
          <w:sz w:val="24"/>
          <w:szCs w:val="24"/>
        </w:rPr>
        <w:drawing>
          <wp:inline distT="0" distB="0" distL="0" distR="0" wp14:anchorId="21EE536D" wp14:editId="4F034E92">
            <wp:extent cx="57150" cy="56515"/>
            <wp:effectExtent l="0" t="0" r="0" b="0"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Gustafson's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scaled</w:t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speedup</w:t>
      </w:r>
    </w:p>
    <w:p w14:paraId="18BD4DF7" w14:textId="77777777" w:rsidR="008F52D4" w:rsidRPr="007931C2" w:rsidRDefault="00AE3E5D" w:rsidP="007931C2">
      <w:pPr>
        <w:pStyle w:val="ListParagraph"/>
        <w:numPr>
          <w:ilvl w:val="0"/>
          <w:numId w:val="12"/>
        </w:numPr>
        <w:tabs>
          <w:tab w:val="left" w:pos="603"/>
        </w:tabs>
        <w:spacing w:before="222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Pr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nt</w:t>
      </w:r>
      <w:r w:rsidRPr="007931C2">
        <w:rPr>
          <w:rFonts w:ascii="Times New Roman" w:hAnsi="Times New Roman" w:cs="Times New Roman"/>
          <w:b/>
          <w:color w:val="000000" w:themeColor="text1"/>
          <w:spacing w:val="-1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he</w:t>
      </w:r>
      <w:r w:rsidRPr="007931C2">
        <w:rPr>
          <w:rFonts w:ascii="Times New Roman" w:hAnsi="Times New Roman" w:cs="Times New Roman"/>
          <w:b/>
          <w:color w:val="000000" w:themeColor="text1"/>
          <w:spacing w:val="-26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sults</w:t>
      </w:r>
      <w:r w:rsidRPr="007931C2">
        <w:rPr>
          <w:rFonts w:ascii="Times New Roman" w:hAnsi="Times New Roman" w:cs="Times New Roman"/>
          <w:b/>
          <w:color w:val="000000" w:themeColor="text1"/>
          <w:spacing w:val="-14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as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formatted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table:</w:t>
      </w:r>
    </w:p>
    <w:p w14:paraId="3164B4DA" w14:textId="77777777" w:rsidR="008F52D4" w:rsidRPr="007931C2" w:rsidRDefault="008F52D4" w:rsidP="007931C2">
      <w:pPr>
        <w:pStyle w:val="BodyText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7AEAE7" w14:textId="77777777" w:rsidR="008F52D4" w:rsidRPr="007931C2" w:rsidRDefault="008F52D4" w:rsidP="007931C2">
      <w:pPr>
        <w:pStyle w:val="BodyText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92ACB6" w14:textId="77777777" w:rsidR="008F52D4" w:rsidRPr="007931C2" w:rsidRDefault="008F52D4" w:rsidP="007931C2">
      <w:pPr>
        <w:pStyle w:val="BodyText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F88147" w14:textId="77777777" w:rsidR="008F52D4" w:rsidRPr="007931C2" w:rsidRDefault="008F52D4" w:rsidP="007931C2">
      <w:pPr>
        <w:pStyle w:val="BodyText"/>
        <w:spacing w:before="63" w:after="1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Ind w:w="155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"/>
        <w:gridCol w:w="1201"/>
        <w:gridCol w:w="1138"/>
        <w:gridCol w:w="1454"/>
        <w:gridCol w:w="1264"/>
        <w:gridCol w:w="935"/>
      </w:tblGrid>
      <w:tr w:rsidR="008F52D4" w:rsidRPr="007931C2" w14:paraId="0EF5A0B2" w14:textId="77777777">
        <w:trPr>
          <w:trHeight w:val="264"/>
        </w:trPr>
        <w:tc>
          <w:tcPr>
            <w:tcW w:w="429" w:type="dxa"/>
          </w:tcPr>
          <w:p w14:paraId="2A8485B8" w14:textId="77777777" w:rsidR="008F52D4" w:rsidRPr="007931C2" w:rsidRDefault="00AE3E5D" w:rsidP="007931C2">
            <w:pPr>
              <w:pStyle w:val="TableParagraph"/>
              <w:spacing w:before="20" w:line="240" w:lineRule="auto"/>
              <w:ind w:left="5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1</w:t>
            </w:r>
          </w:p>
        </w:tc>
        <w:tc>
          <w:tcPr>
            <w:tcW w:w="1201" w:type="dxa"/>
          </w:tcPr>
          <w:p w14:paraId="390AA050" w14:textId="77777777" w:rsidR="008F52D4" w:rsidRPr="007931C2" w:rsidRDefault="00AE3E5D" w:rsidP="007931C2">
            <w:pPr>
              <w:pStyle w:val="TableParagraph"/>
              <w:spacing w:before="20" w:line="240" w:lineRule="auto"/>
              <w:ind w:right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2.450</w:t>
            </w:r>
          </w:p>
        </w:tc>
        <w:tc>
          <w:tcPr>
            <w:tcW w:w="1138" w:type="dxa"/>
          </w:tcPr>
          <w:p w14:paraId="67B4E6F1" w14:textId="77777777" w:rsidR="008F52D4" w:rsidRPr="007931C2" w:rsidRDefault="00AE3E5D" w:rsidP="007931C2">
            <w:pPr>
              <w:pStyle w:val="TableParagraph"/>
              <w:spacing w:before="2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1.00</w:t>
            </w:r>
          </w:p>
        </w:tc>
        <w:tc>
          <w:tcPr>
            <w:tcW w:w="1454" w:type="dxa"/>
          </w:tcPr>
          <w:p w14:paraId="220C8923" w14:textId="77777777" w:rsidR="008F52D4" w:rsidRPr="007931C2" w:rsidRDefault="00AE3E5D" w:rsidP="007931C2">
            <w:pPr>
              <w:pStyle w:val="TableParagraph"/>
              <w:spacing w:before="20" w:line="240" w:lineRule="auto"/>
              <w:ind w:right="377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100.0%</w:t>
            </w:r>
          </w:p>
        </w:tc>
        <w:tc>
          <w:tcPr>
            <w:tcW w:w="1264" w:type="dxa"/>
          </w:tcPr>
          <w:p w14:paraId="55F5D888" w14:textId="77777777" w:rsidR="008F52D4" w:rsidRPr="007931C2" w:rsidRDefault="00AE3E5D" w:rsidP="007931C2">
            <w:pPr>
              <w:pStyle w:val="TableParagraph"/>
              <w:spacing w:before="2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1.00</w:t>
            </w:r>
          </w:p>
        </w:tc>
        <w:tc>
          <w:tcPr>
            <w:tcW w:w="935" w:type="dxa"/>
          </w:tcPr>
          <w:p w14:paraId="5380CAEC" w14:textId="77777777" w:rsidR="008F52D4" w:rsidRPr="007931C2" w:rsidRDefault="00AE3E5D" w:rsidP="007931C2">
            <w:pPr>
              <w:pStyle w:val="TableParagraph"/>
              <w:spacing w:before="20" w:line="240" w:lineRule="auto"/>
              <w:ind w:right="47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1.00</w:t>
            </w:r>
          </w:p>
        </w:tc>
      </w:tr>
      <w:tr w:rsidR="008F52D4" w:rsidRPr="007931C2" w14:paraId="07077618" w14:textId="77777777">
        <w:trPr>
          <w:trHeight w:val="284"/>
        </w:trPr>
        <w:tc>
          <w:tcPr>
            <w:tcW w:w="429" w:type="dxa"/>
          </w:tcPr>
          <w:p w14:paraId="002281CB" w14:textId="77777777" w:rsidR="008F52D4" w:rsidRPr="007931C2" w:rsidRDefault="00AE3E5D" w:rsidP="007931C2">
            <w:pPr>
              <w:pStyle w:val="TableParagraph"/>
              <w:spacing w:line="240" w:lineRule="auto"/>
              <w:ind w:left="5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2</w:t>
            </w:r>
          </w:p>
        </w:tc>
        <w:tc>
          <w:tcPr>
            <w:tcW w:w="1201" w:type="dxa"/>
          </w:tcPr>
          <w:p w14:paraId="46D9F3E8" w14:textId="77777777" w:rsidR="008F52D4" w:rsidRPr="007931C2" w:rsidRDefault="00AE3E5D" w:rsidP="007931C2">
            <w:pPr>
              <w:pStyle w:val="TableParagraph"/>
              <w:spacing w:line="240" w:lineRule="auto"/>
              <w:ind w:right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1.280</w:t>
            </w:r>
          </w:p>
        </w:tc>
        <w:tc>
          <w:tcPr>
            <w:tcW w:w="1138" w:type="dxa"/>
          </w:tcPr>
          <w:p w14:paraId="326ED6BD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1.91</w:t>
            </w:r>
          </w:p>
        </w:tc>
        <w:tc>
          <w:tcPr>
            <w:tcW w:w="1454" w:type="dxa"/>
          </w:tcPr>
          <w:p w14:paraId="6130CF26" w14:textId="77777777" w:rsidR="008F52D4" w:rsidRPr="007931C2" w:rsidRDefault="00AE3E5D" w:rsidP="007931C2">
            <w:pPr>
              <w:pStyle w:val="TableParagraph"/>
              <w:spacing w:line="240" w:lineRule="auto"/>
              <w:ind w:right="377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95.6%</w:t>
            </w:r>
          </w:p>
        </w:tc>
        <w:tc>
          <w:tcPr>
            <w:tcW w:w="1264" w:type="dxa"/>
          </w:tcPr>
          <w:p w14:paraId="2887D161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1.94</w:t>
            </w:r>
          </w:p>
        </w:tc>
        <w:tc>
          <w:tcPr>
            <w:tcW w:w="935" w:type="dxa"/>
          </w:tcPr>
          <w:p w14:paraId="7D783147" w14:textId="77777777" w:rsidR="008F52D4" w:rsidRPr="007931C2" w:rsidRDefault="00AE3E5D" w:rsidP="007931C2">
            <w:pPr>
              <w:pStyle w:val="TableParagraph"/>
              <w:spacing w:line="240" w:lineRule="auto"/>
              <w:ind w:right="47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1.97</w:t>
            </w:r>
          </w:p>
        </w:tc>
      </w:tr>
      <w:tr w:rsidR="008F52D4" w:rsidRPr="007931C2" w14:paraId="7E762273" w14:textId="77777777">
        <w:trPr>
          <w:trHeight w:val="284"/>
        </w:trPr>
        <w:tc>
          <w:tcPr>
            <w:tcW w:w="429" w:type="dxa"/>
          </w:tcPr>
          <w:p w14:paraId="444A2F97" w14:textId="77777777" w:rsidR="008F52D4" w:rsidRPr="007931C2" w:rsidRDefault="00AE3E5D" w:rsidP="007931C2">
            <w:pPr>
              <w:pStyle w:val="TableParagraph"/>
              <w:spacing w:line="240" w:lineRule="auto"/>
              <w:ind w:left="5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4</w:t>
            </w:r>
          </w:p>
        </w:tc>
        <w:tc>
          <w:tcPr>
            <w:tcW w:w="1201" w:type="dxa"/>
          </w:tcPr>
          <w:p w14:paraId="6D108886" w14:textId="77777777" w:rsidR="008F52D4" w:rsidRPr="007931C2" w:rsidRDefault="00AE3E5D" w:rsidP="007931C2">
            <w:pPr>
              <w:pStyle w:val="TableParagraph"/>
              <w:spacing w:line="240" w:lineRule="auto"/>
              <w:ind w:right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0.670</w:t>
            </w:r>
          </w:p>
        </w:tc>
        <w:tc>
          <w:tcPr>
            <w:tcW w:w="1138" w:type="dxa"/>
          </w:tcPr>
          <w:p w14:paraId="2E526043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3.66</w:t>
            </w:r>
          </w:p>
        </w:tc>
        <w:tc>
          <w:tcPr>
            <w:tcW w:w="1454" w:type="dxa"/>
          </w:tcPr>
          <w:p w14:paraId="2943AD41" w14:textId="77777777" w:rsidR="008F52D4" w:rsidRPr="007931C2" w:rsidRDefault="00AE3E5D" w:rsidP="007931C2">
            <w:pPr>
              <w:pStyle w:val="TableParagraph"/>
              <w:spacing w:line="240" w:lineRule="auto"/>
              <w:ind w:right="377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91.4%</w:t>
            </w:r>
          </w:p>
        </w:tc>
        <w:tc>
          <w:tcPr>
            <w:tcW w:w="1264" w:type="dxa"/>
          </w:tcPr>
          <w:p w14:paraId="245A51F5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3.66</w:t>
            </w:r>
          </w:p>
        </w:tc>
        <w:tc>
          <w:tcPr>
            <w:tcW w:w="935" w:type="dxa"/>
          </w:tcPr>
          <w:p w14:paraId="3806F873" w14:textId="77777777" w:rsidR="008F52D4" w:rsidRPr="007931C2" w:rsidRDefault="00AE3E5D" w:rsidP="007931C2">
            <w:pPr>
              <w:pStyle w:val="TableParagraph"/>
              <w:spacing w:line="240" w:lineRule="auto"/>
              <w:ind w:right="47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3.91</w:t>
            </w:r>
          </w:p>
        </w:tc>
      </w:tr>
      <w:tr w:rsidR="008F52D4" w:rsidRPr="007931C2" w14:paraId="66FC4ABB" w14:textId="77777777">
        <w:trPr>
          <w:trHeight w:val="264"/>
        </w:trPr>
        <w:tc>
          <w:tcPr>
            <w:tcW w:w="429" w:type="dxa"/>
          </w:tcPr>
          <w:p w14:paraId="15148B58" w14:textId="77777777" w:rsidR="008F52D4" w:rsidRPr="007931C2" w:rsidRDefault="00AE3E5D" w:rsidP="007931C2">
            <w:pPr>
              <w:pStyle w:val="TableParagraph"/>
              <w:spacing w:line="240" w:lineRule="auto"/>
              <w:ind w:left="5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8</w:t>
            </w:r>
          </w:p>
        </w:tc>
        <w:tc>
          <w:tcPr>
            <w:tcW w:w="1201" w:type="dxa"/>
          </w:tcPr>
          <w:p w14:paraId="5032624B" w14:textId="77777777" w:rsidR="008F52D4" w:rsidRPr="007931C2" w:rsidRDefault="00AE3E5D" w:rsidP="007931C2">
            <w:pPr>
              <w:pStyle w:val="TableParagraph"/>
              <w:spacing w:line="240" w:lineRule="auto"/>
              <w:ind w:right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0.380</w:t>
            </w:r>
          </w:p>
        </w:tc>
        <w:tc>
          <w:tcPr>
            <w:tcW w:w="1138" w:type="dxa"/>
          </w:tcPr>
          <w:p w14:paraId="37F1C158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6.45</w:t>
            </w:r>
          </w:p>
        </w:tc>
        <w:tc>
          <w:tcPr>
            <w:tcW w:w="1454" w:type="dxa"/>
          </w:tcPr>
          <w:p w14:paraId="50932E9A" w14:textId="77777777" w:rsidR="008F52D4" w:rsidRPr="007931C2" w:rsidRDefault="00AE3E5D" w:rsidP="007931C2">
            <w:pPr>
              <w:pStyle w:val="TableParagraph"/>
              <w:spacing w:line="240" w:lineRule="auto"/>
              <w:ind w:right="377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80.6%</w:t>
            </w:r>
          </w:p>
        </w:tc>
        <w:tc>
          <w:tcPr>
            <w:tcW w:w="1264" w:type="dxa"/>
          </w:tcPr>
          <w:p w14:paraId="396F976C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6.31</w:t>
            </w:r>
          </w:p>
        </w:tc>
        <w:tc>
          <w:tcPr>
            <w:tcW w:w="935" w:type="dxa"/>
          </w:tcPr>
          <w:p w14:paraId="0910DD09" w14:textId="77777777" w:rsidR="008F52D4" w:rsidRPr="007931C2" w:rsidRDefault="00AE3E5D" w:rsidP="007931C2">
            <w:pPr>
              <w:pStyle w:val="TableParagraph"/>
              <w:spacing w:line="240" w:lineRule="auto"/>
              <w:ind w:right="47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7.79</w:t>
            </w:r>
          </w:p>
        </w:tc>
      </w:tr>
    </w:tbl>
    <w:p w14:paraId="77CBC511" w14:textId="77777777" w:rsidR="008F52D4" w:rsidRPr="007931C2" w:rsidRDefault="008F52D4" w:rsidP="007931C2">
      <w:pPr>
        <w:pStyle w:val="BodyText"/>
        <w:spacing w:before="270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5414E9" w14:textId="77777777" w:rsidR="008F52D4" w:rsidRPr="007931C2" w:rsidRDefault="00AE3E5D" w:rsidP="007931C2">
      <w:pPr>
        <w:pStyle w:val="ListParagraph"/>
        <w:numPr>
          <w:ilvl w:val="0"/>
          <w:numId w:val="12"/>
        </w:numPr>
        <w:tabs>
          <w:tab w:val="left" w:pos="603"/>
        </w:tabs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31104" behindDoc="1" locked="0" layoutInCell="1" allowOverlap="1" wp14:anchorId="4CEA05F0" wp14:editId="48F2AC4B">
                <wp:simplePos x="0" y="0"/>
                <wp:positionH relativeFrom="page">
                  <wp:posOffset>923290</wp:posOffset>
                </wp:positionH>
                <wp:positionV relativeFrom="paragraph">
                  <wp:posOffset>-1652905</wp:posOffset>
                </wp:positionV>
                <wp:extent cx="6105525" cy="1543050"/>
                <wp:effectExtent l="0" t="0" r="0" b="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1543050"/>
                          <a:chOff x="0" y="0"/>
                          <a:chExt cx="6105525" cy="15430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6096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533525">
                                <a:moveTo>
                                  <a:pt x="6075344" y="1533515"/>
                                </a:moveTo>
                                <a:lnTo>
                                  <a:pt x="20654" y="1533515"/>
                                </a:lnTo>
                                <a:lnTo>
                                  <a:pt x="17617" y="1532910"/>
                                </a:lnTo>
                                <a:lnTo>
                                  <a:pt x="0" y="151286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95998" y="20650"/>
                                </a:lnTo>
                                <a:lnTo>
                                  <a:pt x="6095998" y="1512866"/>
                                </a:lnTo>
                                <a:lnTo>
                                  <a:pt x="6078381" y="1532910"/>
                                </a:lnTo>
                                <a:lnTo>
                                  <a:pt x="6075344" y="1533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6096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72187" y="0"/>
                                </a:lnTo>
                                <a:lnTo>
                                  <a:pt x="6075344" y="0"/>
                                </a:lnTo>
                                <a:lnTo>
                                  <a:pt x="6078381" y="604"/>
                                </a:lnTo>
                                <a:lnTo>
                                  <a:pt x="6095999" y="23812"/>
                                </a:lnTo>
                                <a:lnTo>
                                  <a:pt x="6095999" y="1509712"/>
                                </a:lnTo>
                                <a:lnTo>
                                  <a:pt x="6072187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0" y="1512866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105525" cy="154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C5ECDD" w14:textId="77777777" w:rsidR="008F52D4" w:rsidRDefault="008F52D4">
                              <w:pPr>
                                <w:spacing w:before="102"/>
                                <w:rPr>
                                  <w:sz w:val="21"/>
                                </w:rPr>
                              </w:pPr>
                            </w:p>
                            <w:p w14:paraId="091C7DF4" w14:textId="77777777" w:rsidR="008F52D4" w:rsidRDefault="00AE3E5D">
                              <w:pPr>
                                <w:ind w:left="36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Workers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63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Time(s)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63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Speedup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63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Efficiency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63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Amdahl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63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Gustafson</w:t>
                              </w:r>
                            </w:p>
                            <w:p w14:paraId="2518BECD" w14:textId="77777777" w:rsidR="008F52D4" w:rsidRDefault="00AE3E5D">
                              <w:pPr>
                                <w:spacing w:before="47"/>
                                <w:ind w:left="360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─────────────────────────────────────────────────────────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A05F0" id="Group 96" o:spid="_x0000_s1078" style="position:absolute;left:0;text-align:left;margin-left:72.7pt;margin-top:-130.15pt;width:480.75pt;height:121.5pt;z-index:-251685376;mso-wrap-distance-left:0;mso-wrap-distance-right:0;mso-position-horizontal-relative:page;mso-position-vertical-relative:text" coordsize="61055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">
                <v:shape id="Graphic 97" o:spid="_x0000_s1079" style="position:absolute;left:47;top:47;width:60960;height:15335;visibility:visible;mso-wrap-style:square;v-text-anchor:top" coordsize="6096000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" path="m6075344,1533515r-6054690,l17617,1532910,,1512866r,-3154l,20650,20654,,6075344,r20654,20650l6095998,1512866r-17617,20044l6075344,1533515xe" fillcolor="#f7f7f7" stroked="f">
                  <v:path arrowok="t"/>
                </v:shape>
                <v:shape id="Graphic 98" o:spid="_x0000_s1080" style="position:absolute;left:47;top:47;width:60960;height:15335;visibility:visible;mso-wrap-style:square;v-text-anchor:top" coordsize="6096000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" path="m,1509712l,23812,,20650,604,17607,20654,r3158,l6072187,r3157,l6078381,604r17618,23208l6095999,1509712r-23812,23812l23812,1533524,,1512866r,-3154xe" filled="f" strokecolor="#ccc" strokeweight=".26456mm">
                  <v:path arrowok="t"/>
                </v:shape>
                <v:shape id="Textbox 99" o:spid="_x0000_s1081" type="#_x0000_t202" style="position:absolute;width:61055;height:15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09C5ECDD" w14:textId="77777777" w:rsidR="008F52D4" w:rsidRDefault="008F52D4">
                        <w:pPr>
                          <w:spacing w:before="102"/>
                          <w:rPr>
                            <w:sz w:val="21"/>
                          </w:rPr>
                        </w:pPr>
                      </w:p>
                      <w:p w14:paraId="091C7DF4" w14:textId="77777777" w:rsidR="008F52D4" w:rsidRDefault="00AE3E5D">
                        <w:pPr>
                          <w:ind w:left="36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Workers</w:t>
                        </w:r>
                        <w:r>
                          <w:rPr>
                            <w:rFonts w:ascii="Courier New"/>
                            <w:color w:val="4D4D4B"/>
                            <w:spacing w:val="63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Time(s)</w:t>
                        </w:r>
                        <w:r>
                          <w:rPr>
                            <w:rFonts w:ascii="Courier New"/>
                            <w:color w:val="4D4D4B"/>
                            <w:spacing w:val="63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Speedup</w:t>
                        </w:r>
                        <w:r>
                          <w:rPr>
                            <w:rFonts w:ascii="Courier New"/>
                            <w:color w:val="4D4D4B"/>
                            <w:spacing w:val="63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Efficiency</w:t>
                        </w:r>
                        <w:r>
                          <w:rPr>
                            <w:rFonts w:ascii="Courier New"/>
                            <w:color w:val="4D4D4B"/>
                            <w:spacing w:val="63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Amdahl</w:t>
                        </w:r>
                        <w:r>
                          <w:rPr>
                            <w:rFonts w:ascii="Courier New"/>
                            <w:color w:val="4D4D4B"/>
                            <w:spacing w:val="63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Gustafson</w:t>
                        </w:r>
                      </w:p>
                      <w:p w14:paraId="2518BECD" w14:textId="77777777" w:rsidR="008F52D4" w:rsidRDefault="00AE3E5D">
                        <w:pPr>
                          <w:spacing w:before="47"/>
                          <w:ind w:left="360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─────────────────────────────────────────────────────────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Also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π</w:t>
      </w:r>
      <w:r w:rsidRPr="007931C2">
        <w:rPr>
          <w:rFonts w:ascii="Times New Roman" w:hAnsi="Times New Roman" w:cs="Times New Roman"/>
          <w:b/>
          <w:color w:val="000000" w:themeColor="text1"/>
          <w:spacing w:val="-3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m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19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run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it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should</w:t>
      </w:r>
      <w:r w:rsidRPr="007931C2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converge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near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3.14159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.</w:t>
      </w:r>
    </w:p>
    <w:p w14:paraId="37B312AD" w14:textId="77777777" w:rsidR="008F52D4" w:rsidRPr="007931C2" w:rsidRDefault="00AE3E5D" w:rsidP="007931C2">
      <w:pPr>
        <w:spacing w:before="226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&amp;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uidelines</w:t>
      </w:r>
    </w:p>
    <w:p w14:paraId="6BE03D21" w14:textId="77777777" w:rsidR="008F52D4" w:rsidRPr="007931C2" w:rsidRDefault="00AE3E5D" w:rsidP="007931C2">
      <w:pPr>
        <w:pStyle w:val="ListParagraph"/>
        <w:numPr>
          <w:ilvl w:val="1"/>
          <w:numId w:val="12"/>
        </w:numPr>
        <w:tabs>
          <w:tab w:val="left" w:pos="604"/>
        </w:tabs>
        <w:spacing w:before="252"/>
        <w:ind w:left="604" w:right="27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worker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should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use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random.random()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random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module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automatically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seeds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differently in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so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results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won't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identical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(which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actually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what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want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Monte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Carlo).</w:t>
      </w:r>
    </w:p>
    <w:p w14:paraId="1496035E" w14:textId="77777777" w:rsidR="008F52D4" w:rsidRPr="007931C2" w:rsidRDefault="00AE3E5D" w:rsidP="007931C2">
      <w:pPr>
        <w:pStyle w:val="ListParagraph"/>
        <w:numPr>
          <w:ilvl w:val="1"/>
          <w:numId w:val="12"/>
        </w:numPr>
        <w:tabs>
          <w:tab w:val="left" w:pos="604"/>
        </w:tabs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function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should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return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count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points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ns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ide</w:t>
      </w:r>
      <w:r w:rsidRPr="007931C2">
        <w:rPr>
          <w:rFonts w:ascii="Times New Roman" w:hAnsi="Times New Roman" w:cs="Times New Roman"/>
          <w:b/>
          <w:color w:val="000000" w:themeColor="text1"/>
          <w:spacing w:val="-2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circle,</w:t>
      </w:r>
      <w:r w:rsidRPr="007931C2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not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π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estimate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itself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the</w:t>
      </w:r>
    </w:p>
    <w:p w14:paraId="5A0BE1AC" w14:textId="77777777" w:rsidR="008F52D4" w:rsidRPr="007931C2" w:rsidRDefault="00AE3E5D" w:rsidP="007931C2">
      <w:pPr>
        <w:pStyle w:val="BodyText"/>
        <w:spacing w:before="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parent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sums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counts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computes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>π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>.</w:t>
      </w:r>
    </w:p>
    <w:p w14:paraId="14DD69FD" w14:textId="77777777" w:rsidR="008F52D4" w:rsidRPr="007931C2" w:rsidRDefault="00AE3E5D" w:rsidP="007931C2">
      <w:pPr>
        <w:pStyle w:val="ListParagraph"/>
        <w:numPr>
          <w:ilvl w:val="1"/>
          <w:numId w:val="12"/>
        </w:numPr>
        <w:tabs>
          <w:tab w:val="left" w:pos="604"/>
        </w:tabs>
        <w:spacing w:before="21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Amdahl's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formula: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1</w:t>
      </w:r>
      <w:r w:rsidRPr="007931C2">
        <w:rPr>
          <w:rFonts w:ascii="Times New Roman" w:hAnsi="Times New Roman" w:cs="Times New Roman"/>
          <w:color w:val="000000" w:themeColor="text1"/>
          <w:spacing w:val="-2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/</w:t>
      </w:r>
      <w:r w:rsidRPr="007931C2">
        <w:rPr>
          <w:rFonts w:ascii="Times New Roman" w:hAnsi="Times New Roman" w:cs="Times New Roman"/>
          <w:color w:val="000000" w:themeColor="text1"/>
          <w:spacing w:val="-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(S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+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(1-S)/N)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where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7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serial fraction.</w:t>
      </w:r>
    </w:p>
    <w:p w14:paraId="0D37D4F9" w14:textId="77777777" w:rsidR="008F52D4" w:rsidRPr="007931C2" w:rsidRDefault="00AE3E5D" w:rsidP="007931C2">
      <w:pPr>
        <w:pStyle w:val="ListParagraph"/>
        <w:numPr>
          <w:ilvl w:val="1"/>
          <w:numId w:val="12"/>
        </w:numPr>
        <w:tabs>
          <w:tab w:val="left" w:pos="604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Gustafson's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formula: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7931C2">
        <w:rPr>
          <w:rFonts w:ascii="Times New Roman" w:hAnsi="Times New Roman" w:cs="Times New Roman"/>
          <w:color w:val="000000" w:themeColor="text1"/>
          <w:spacing w:val="-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7931C2"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×</w:t>
      </w:r>
      <w:r w:rsidRPr="007931C2"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(N</w:t>
      </w:r>
      <w:r w:rsidRPr="007931C2"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7931C2"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1)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.</w:t>
      </w:r>
    </w:p>
    <w:p w14:paraId="31F20191" w14:textId="77777777" w:rsidR="008F52D4" w:rsidRPr="007931C2" w:rsidRDefault="00AE3E5D" w:rsidP="007931C2">
      <w:pPr>
        <w:pStyle w:val="Heading2"/>
        <w:spacing w:before="23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ractices</w:t>
      </w:r>
    </w:p>
    <w:p w14:paraId="2C32D87E" w14:textId="77777777" w:rsidR="008F52D4" w:rsidRPr="007931C2" w:rsidRDefault="00AE3E5D" w:rsidP="007931C2">
      <w:pPr>
        <w:pStyle w:val="ListParagraph"/>
        <w:numPr>
          <w:ilvl w:val="1"/>
          <w:numId w:val="12"/>
        </w:numPr>
        <w:tabs>
          <w:tab w:val="left" w:pos="604"/>
        </w:tabs>
        <w:spacing w:before="240"/>
        <w:ind w:left="604" w:right="40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Monte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Carlo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methods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are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m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ba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g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ly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ll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2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sample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independent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every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other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sample.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his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ideal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case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Pool.map()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A811D2" w14:textId="77777777" w:rsidR="008F52D4" w:rsidRPr="007931C2" w:rsidRDefault="00AE3E5D" w:rsidP="007931C2">
      <w:pPr>
        <w:pStyle w:val="ListParagraph"/>
        <w:numPr>
          <w:ilvl w:val="1"/>
          <w:numId w:val="12"/>
        </w:numPr>
        <w:tabs>
          <w:tab w:val="left" w:pos="604"/>
        </w:tabs>
        <w:ind w:left="604" w:right="4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hen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comparing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timings,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run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configuration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3</w:t>
      </w:r>
      <w:r w:rsidRPr="007931C2">
        <w:rPr>
          <w:rFonts w:ascii="Times New Roman" w:hAnsi="Times New Roman" w:cs="Times New Roman"/>
          <w:b/>
          <w:color w:val="000000" w:themeColor="text1"/>
          <w:spacing w:val="-4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m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use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average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reduce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noise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OS</w:t>
      </w:r>
      <w:r w:rsidRPr="007931C2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scheduling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background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processes.</w:t>
      </w:r>
    </w:p>
    <w:p w14:paraId="0BC07A09" w14:textId="77777777" w:rsidR="008F52D4" w:rsidRPr="007931C2" w:rsidRDefault="008F52D4" w:rsidP="007931C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72166F74" w14:textId="77777777" w:rsidR="008F52D4" w:rsidRPr="007931C2" w:rsidRDefault="00AE3E5D" w:rsidP="007931C2">
      <w:pPr>
        <w:pStyle w:val="ListParagraph"/>
        <w:numPr>
          <w:ilvl w:val="1"/>
          <w:numId w:val="12"/>
        </w:numPr>
        <w:tabs>
          <w:tab w:val="left" w:pos="604"/>
        </w:tabs>
        <w:spacing w:before="36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lastRenderedPageBreak/>
        <w:t>Print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intermediate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(the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π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estimate)</w:t>
      </w:r>
      <w:r w:rsidRPr="007931C2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verify</w:t>
      </w:r>
      <w:r w:rsidRPr="007931C2">
        <w:rPr>
          <w:rFonts w:ascii="Times New Roman" w:hAnsi="Times New Roman" w:cs="Times New Roman"/>
          <w:color w:val="000000" w:themeColor="text1"/>
          <w:spacing w:val="-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correctness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maintained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you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parallelize</w:t>
      </w:r>
    </w:p>
    <w:p w14:paraId="61BE9A38" w14:textId="77777777" w:rsidR="008F52D4" w:rsidRPr="007931C2" w:rsidRDefault="00AE3E5D" w:rsidP="007931C2">
      <w:pPr>
        <w:pStyle w:val="BodyText"/>
        <w:spacing w:before="2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speedup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meaningless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if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answer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wrong.</w:t>
      </w:r>
    </w:p>
    <w:p w14:paraId="682F3188" w14:textId="77777777" w:rsidR="008F52D4" w:rsidRPr="007931C2" w:rsidRDefault="00AE3E5D" w:rsidP="007931C2">
      <w:pPr>
        <w:pStyle w:val="BodyText"/>
        <w:spacing w:before="4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Code:</w:t>
      </w:r>
    </w:p>
    <w:p w14:paraId="758C0A6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multiprocessing</w:t>
      </w:r>
    </w:p>
    <w:p w14:paraId="187886D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</w:p>
    <w:p w14:paraId="62D8883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random</w:t>
      </w:r>
    </w:p>
    <w:p w14:paraId="27EF929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</w:p>
    <w:p w14:paraId="2CD732B9" w14:textId="77777777" w:rsidR="008F52D4" w:rsidRPr="007931C2" w:rsidRDefault="008F52D4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</w:p>
    <w:p w14:paraId="56C1BFD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monte_carlo_pi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num_samples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61E8A23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inside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</w:t>
      </w:r>
    </w:p>
    <w:p w14:paraId="34A5254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num_samples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3E92E45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random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random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244E9A2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y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random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random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767C74A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x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+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y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y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&lt;=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1.0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1F94042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inside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+=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</w:p>
    <w:p w14:paraId="0C6F61B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return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inside</w:t>
      </w:r>
    </w:p>
    <w:p w14:paraId="2803BF3C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2CC24E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__name__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"__main__"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5CB0B66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total_samples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5_000_000</w:t>
      </w:r>
    </w:p>
    <w:p w14:paraId="0251F99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serial_fraction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0.03</w:t>
      </w:r>
    </w:p>
    <w:p w14:paraId="1DDFDDF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max_cores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cpu_count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569CD6"/>
          <w:sz w:val="24"/>
          <w:szCs w:val="24"/>
          <w:shd w:val="clear" w:color="auto" w:fill="121314"/>
          <w:lang w:eastAsia="zh-CN" w:bidi="ar"/>
        </w:rPr>
        <w:t>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</w:p>
    <w:p w14:paraId="3053C9C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worker_counts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max_cores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</w:p>
    <w:p w14:paraId="19703E0B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208FDA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start_seq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perf_counter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2DF8628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seq_inside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monte_carlo_pi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total_samples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2CE809D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perf_counter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start_seq</w:t>
      </w:r>
    </w:p>
    <w:p w14:paraId="5CCD79A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seq_pi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seq_inside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/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total_samples</w:t>
      </w:r>
    </w:p>
    <w:p w14:paraId="51C1F17C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185A03C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"Workers | Time(s)  | Speedup | Efficiency | Amdahl | Gustafson | Pi Estimate"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04ED78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"-"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75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BB0579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"1       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seq_time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:.3f}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   | 1.00    | 100.0%     | 1.00   | 1.00      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seq_pi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:.5f}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71E6453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23FB9DD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worker_counts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06E32B3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53FD4B8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continue</w:t>
      </w:r>
    </w:p>
    <w:p w14:paraId="3747212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samples_per_worker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total_samples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//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</w:p>
    <w:p w14:paraId="3ECFCE5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start_par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perf_counter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452B3B5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multiprocessing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Pool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processes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pool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269055B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pool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map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monte_carlo_pi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, [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samples_per_worker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]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A362B6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perf_counter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start_par</w:t>
      </w:r>
    </w:p>
    <w:p w14:paraId="5B2BA59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</w:p>
    <w:p w14:paraId="347BB0C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total_inside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sum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838800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pi_estimate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total_inside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/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samples_per_worker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A93806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speedup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/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&gt;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else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</w:t>
      </w:r>
    </w:p>
    <w:p w14:paraId="07B2BC2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efficiency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speedup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/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100</w:t>
      </w:r>
    </w:p>
    <w:p w14:paraId="6EE9D77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amdahl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/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serial_fraction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+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(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serial_fraction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/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1BFB2D1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gustafson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serial_fraction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DFDD52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</w:p>
    <w:p w14:paraId="5DE6EE1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:&lt;7}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par_time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:.3f}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   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speedup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   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efficiency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:.1f}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%     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amdahl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  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gustafson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     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pi_estimate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:.5f}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F47E527" w14:textId="77777777" w:rsidR="008F52D4" w:rsidRPr="007931C2" w:rsidRDefault="008F52D4" w:rsidP="007931C2">
      <w:pPr>
        <w:pStyle w:val="BodyText"/>
        <w:spacing w:before="4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2F075A" w14:textId="77777777" w:rsidR="008F52D4" w:rsidRPr="007931C2" w:rsidRDefault="00AE3E5D" w:rsidP="007931C2">
      <w:pPr>
        <w:pStyle w:val="BodyText"/>
        <w:spacing w:before="4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1B39B6AE" w14:textId="77777777" w:rsidR="008F52D4" w:rsidRPr="007931C2" w:rsidRDefault="00AE3E5D" w:rsidP="007931C2">
      <w:pPr>
        <w:pStyle w:val="BodyText"/>
        <w:spacing w:before="4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20C88680" wp14:editId="47DC9A64">
            <wp:extent cx="6574790" cy="1805305"/>
            <wp:effectExtent l="0" t="0" r="16510" b="4445"/>
            <wp:docPr id="1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7479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E06B" w14:textId="77777777" w:rsidR="008F52D4" w:rsidRPr="007931C2" w:rsidRDefault="008F52D4" w:rsidP="007931C2">
      <w:pPr>
        <w:pStyle w:val="BodyText"/>
        <w:spacing w:before="4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AB2CFA" w14:textId="77777777" w:rsidR="008F52D4" w:rsidRPr="007931C2" w:rsidRDefault="00AE3E5D" w:rsidP="007931C2">
      <w:pPr>
        <w:spacing w:before="99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xercise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10:</w:t>
      </w:r>
      <w:r w:rsidRPr="007931C2">
        <w:rPr>
          <w:rFonts w:ascii="Times New Roman" w:hAnsi="Times New Roman" w:cs="Times New Roman"/>
          <w:color w:val="000000" w:themeColor="text1"/>
          <w:spacing w:val="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uild</w:t>
      </w:r>
      <w:r w:rsidRPr="007931C2">
        <w:rPr>
          <w:rFonts w:ascii="Times New Roman" w:hAnsi="Times New Roman" w:cs="Times New Roman"/>
          <w:color w:val="000000" w:themeColor="text1"/>
          <w:spacing w:val="2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Y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our</w:t>
      </w:r>
      <w:r w:rsidRPr="007931C2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O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wn</w:t>
      </w:r>
      <w:r w:rsidRPr="007931C2">
        <w:rPr>
          <w:rFonts w:ascii="Times New Roman" w:hAnsi="Times New Roman" w:cs="Times New Roman"/>
          <w:color w:val="000000" w:themeColor="text1"/>
          <w:spacing w:val="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arallel</w:t>
      </w:r>
      <w:r w:rsidRPr="007931C2">
        <w:rPr>
          <w:rFonts w:ascii="Times New Roman" w:hAnsi="Times New Roman" w:cs="Times New Roman"/>
          <w:color w:val="000000" w:themeColor="text1"/>
          <w:spacing w:val="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oolkit</w:t>
      </w:r>
      <w:r w:rsidRPr="007931C2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</w:p>
    <w:p w14:paraId="07E9774C" w14:textId="77777777" w:rsidR="008F52D4" w:rsidRPr="007931C2" w:rsidRDefault="00AE3E5D" w:rsidP="007931C2">
      <w:pPr>
        <w:pStyle w:val="BodyText"/>
        <w:spacing w:before="185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op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ic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:</w:t>
      </w:r>
      <w:r w:rsidRPr="007931C2">
        <w:rPr>
          <w:rFonts w:ascii="Times New Roman" w:hAnsi="Times New Roman" w:cs="Times New Roman"/>
          <w:b/>
          <w:color w:val="000000" w:themeColor="text1"/>
          <w:spacing w:val="-1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Integrating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all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Day</w:t>
      </w:r>
      <w:r w:rsidRPr="007931C2">
        <w:rPr>
          <w:rFonts w:ascii="Times New Roman" w:hAnsi="Times New Roman" w:cs="Times New Roman"/>
          <w:color w:val="000000" w:themeColor="text1"/>
          <w:spacing w:val="-10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1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concepts</w:t>
      </w:r>
    </w:p>
    <w:p w14:paraId="2292577B" w14:textId="77777777" w:rsidR="008F52D4" w:rsidRPr="007931C2" w:rsidRDefault="00AE3E5D" w:rsidP="007931C2">
      <w:pPr>
        <w:pStyle w:val="Heading2"/>
        <w:spacing w:before="23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roblem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tatement</w:t>
      </w:r>
    </w:p>
    <w:p w14:paraId="6332DE5A" w14:textId="77777777" w:rsidR="008F52D4" w:rsidRPr="007931C2" w:rsidRDefault="00AE3E5D" w:rsidP="007931C2">
      <w:pPr>
        <w:pStyle w:val="BodyText"/>
        <w:spacing w:before="252"/>
        <w:ind w:left="4" w:right="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W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rite a program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ex10_parallel_toolkit.py</w:t>
      </w:r>
      <w:r w:rsidRPr="007931C2">
        <w:rPr>
          <w:rFonts w:ascii="Times New Roman" w:hAnsi="Times New Roman" w:cs="Times New Roman"/>
          <w:color w:val="000000" w:themeColor="text1"/>
          <w:spacing w:val="-6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that combines serialization,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multiprocessing,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threading,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performance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measurement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into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single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cohesive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tool.</w:t>
      </w:r>
    </w:p>
    <w:p w14:paraId="31890647" w14:textId="77777777" w:rsidR="008F52D4" w:rsidRPr="007931C2" w:rsidRDefault="00AE3E5D" w:rsidP="007931C2">
      <w:pPr>
        <w:pStyle w:val="BodyText"/>
        <w:spacing w:before="197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ce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o:</w:t>
      </w:r>
      <w:r w:rsidRPr="007931C2">
        <w:rPr>
          <w:rFonts w:ascii="Times New Roman" w:hAnsi="Times New Roman" w:cs="Times New Roman"/>
          <w:b/>
          <w:color w:val="000000" w:themeColor="text1"/>
          <w:spacing w:val="-2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Y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ou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are building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data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processing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pipeline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that:</w:t>
      </w:r>
    </w:p>
    <w:p w14:paraId="70C294A0" w14:textId="77777777" w:rsidR="008F52D4" w:rsidRPr="007931C2" w:rsidRDefault="00AE3E5D" w:rsidP="007931C2">
      <w:pPr>
        <w:pStyle w:val="ListParagraph"/>
        <w:numPr>
          <w:ilvl w:val="0"/>
          <w:numId w:val="13"/>
        </w:numPr>
        <w:tabs>
          <w:tab w:val="left" w:pos="603"/>
        </w:tabs>
        <w:spacing w:before="219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Lo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ad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2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list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tasks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JSON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configuration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file.</w:t>
      </w:r>
    </w:p>
    <w:p w14:paraId="73CCBF39" w14:textId="77777777" w:rsidR="008F52D4" w:rsidRPr="007931C2" w:rsidRDefault="00AE3E5D" w:rsidP="007931C2">
      <w:pPr>
        <w:pStyle w:val="ListParagraph"/>
        <w:numPr>
          <w:ilvl w:val="0"/>
          <w:numId w:val="13"/>
        </w:numPr>
        <w:tabs>
          <w:tab w:val="left" w:pos="603"/>
        </w:tabs>
        <w:spacing w:before="10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Pro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ce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tasks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parallel</w:t>
      </w:r>
      <w:r w:rsidRPr="007931C2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using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pool.</w:t>
      </w:r>
    </w:p>
    <w:p w14:paraId="10D0ECB7" w14:textId="77777777" w:rsidR="008F52D4" w:rsidRPr="007931C2" w:rsidRDefault="00AE3E5D" w:rsidP="007931C2">
      <w:pPr>
        <w:pStyle w:val="ListParagraph"/>
        <w:numPr>
          <w:ilvl w:val="0"/>
          <w:numId w:val="13"/>
        </w:numPr>
        <w:tabs>
          <w:tab w:val="left" w:pos="603"/>
        </w:tabs>
        <w:spacing w:before="9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v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results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using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Pickle.</w:t>
      </w:r>
    </w:p>
    <w:p w14:paraId="3A15D776" w14:textId="77777777" w:rsidR="008F52D4" w:rsidRPr="007931C2" w:rsidRDefault="00AE3E5D" w:rsidP="007931C2">
      <w:pPr>
        <w:pStyle w:val="ListParagraph"/>
        <w:numPr>
          <w:ilvl w:val="0"/>
          <w:numId w:val="13"/>
        </w:numPr>
        <w:tabs>
          <w:tab w:val="left" w:pos="603"/>
        </w:tabs>
        <w:spacing w:before="10"/>
        <w:ind w:left="603" w:hanging="2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ports</w:t>
      </w:r>
      <w:r w:rsidRPr="007931C2">
        <w:rPr>
          <w:rFonts w:ascii="Times New Roman" w:hAnsi="Times New Roman" w:cs="Times New Roman"/>
          <w:b/>
          <w:color w:val="000000" w:themeColor="text1"/>
          <w:spacing w:val="-2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performance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metrics.</w:t>
      </w:r>
    </w:p>
    <w:p w14:paraId="72F79F6F" w14:textId="77777777" w:rsidR="008F52D4" w:rsidRPr="007931C2" w:rsidRDefault="00AE3E5D" w:rsidP="007931C2">
      <w:pPr>
        <w:spacing w:before="279"/>
        <w:ind w:left="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2"/>
          <w:w w:val="90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w w:val="90"/>
          <w:sz w:val="24"/>
          <w:szCs w:val="24"/>
        </w:rPr>
        <w:t>p-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w w:val="90"/>
          <w:sz w:val="24"/>
          <w:szCs w:val="24"/>
        </w:rPr>
        <w:t>y-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w w:val="90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w w:val="90"/>
          <w:sz w:val="24"/>
          <w:szCs w:val="24"/>
        </w:rPr>
        <w:t>p</w:t>
      </w:r>
    </w:p>
    <w:p w14:paraId="20AC4FCD" w14:textId="77777777" w:rsidR="008F52D4" w:rsidRPr="007931C2" w:rsidRDefault="008F52D4" w:rsidP="007931C2">
      <w:pPr>
        <w:pStyle w:val="BodyText"/>
        <w:spacing w:before="2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D7E234C" w14:textId="77777777" w:rsidR="008F52D4" w:rsidRPr="007931C2" w:rsidRDefault="00AE3E5D" w:rsidP="007931C2">
      <w:pPr>
        <w:ind w:left="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1</w:t>
      </w:r>
      <w:r w:rsidRPr="007931C2">
        <w:rPr>
          <w:rFonts w:ascii="Times New Roman" w:hAnsi="Times New Roman" w:cs="Times New Roman"/>
          <w:b/>
          <w:color w:val="000000" w:themeColor="text1"/>
          <w:spacing w:val="-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Cr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ea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he</w:t>
      </w:r>
      <w:r w:rsidRPr="007931C2">
        <w:rPr>
          <w:rFonts w:ascii="Times New Roman" w:hAnsi="Times New Roman" w:cs="Times New Roman"/>
          <w:b/>
          <w:color w:val="000000" w:themeColor="text1"/>
          <w:spacing w:val="-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k</w:t>
      </w:r>
      <w:r w:rsidRPr="007931C2">
        <w:rPr>
          <w:rFonts w:ascii="Times New Roman" w:hAnsi="Times New Roman" w:cs="Times New Roman"/>
          <w:b/>
          <w:color w:val="000000" w:themeColor="text1"/>
          <w:spacing w:val="-5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fi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l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8"/>
          <w:sz w:val="24"/>
          <w:szCs w:val="24"/>
        </w:rPr>
        <w:t>:</w:t>
      </w:r>
    </w:p>
    <w:p w14:paraId="3B1CDA73" w14:textId="77777777" w:rsidR="008F52D4" w:rsidRPr="007931C2" w:rsidRDefault="00AE3E5D" w:rsidP="007931C2">
      <w:pPr>
        <w:spacing w:before="231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Create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file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tasks.json</w:t>
      </w:r>
      <w:r w:rsidRPr="007931C2">
        <w:rPr>
          <w:rFonts w:ascii="Times New Roman" w:hAnsi="Times New Roman" w:cs="Times New Roman"/>
          <w:color w:val="000000" w:themeColor="text1"/>
          <w:spacing w:val="-6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containing:</w:t>
      </w:r>
    </w:p>
    <w:p w14:paraId="5CF53E53" w14:textId="77777777" w:rsidR="008F52D4" w:rsidRPr="007931C2" w:rsidRDefault="008F52D4" w:rsidP="007931C2">
      <w:pPr>
        <w:pStyle w:val="BodyText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64DA1B" w14:textId="77777777" w:rsidR="008F52D4" w:rsidRPr="007931C2" w:rsidRDefault="008F52D4" w:rsidP="007931C2">
      <w:pPr>
        <w:pStyle w:val="BodyText"/>
        <w:spacing w:before="53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Ind w:w="3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"/>
        <w:gridCol w:w="1012"/>
        <w:gridCol w:w="380"/>
        <w:gridCol w:w="1644"/>
        <w:gridCol w:w="2276"/>
        <w:gridCol w:w="633"/>
        <w:gridCol w:w="1252"/>
      </w:tblGrid>
      <w:tr w:rsidR="008F52D4" w:rsidRPr="007931C2" w14:paraId="113C06F1" w14:textId="77777777">
        <w:trPr>
          <w:trHeight w:val="264"/>
        </w:trPr>
        <w:tc>
          <w:tcPr>
            <w:tcW w:w="366" w:type="dxa"/>
          </w:tcPr>
          <w:p w14:paraId="0310237E" w14:textId="77777777" w:rsidR="008F52D4" w:rsidRPr="007931C2" w:rsidRDefault="00AE3E5D" w:rsidP="007931C2">
            <w:pPr>
              <w:pStyle w:val="TableParagraph"/>
              <w:spacing w:before="20" w:line="240" w:lineRule="auto"/>
              <w:ind w:left="5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[</w:t>
            </w:r>
          </w:p>
        </w:tc>
        <w:tc>
          <w:tcPr>
            <w:tcW w:w="7197" w:type="dxa"/>
            <w:gridSpan w:val="6"/>
          </w:tcPr>
          <w:p w14:paraId="1D2E388C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F52D4" w:rsidRPr="007931C2" w14:paraId="4EBCDE49" w14:textId="77777777">
        <w:trPr>
          <w:trHeight w:val="284"/>
        </w:trPr>
        <w:tc>
          <w:tcPr>
            <w:tcW w:w="366" w:type="dxa"/>
          </w:tcPr>
          <w:p w14:paraId="46E2F8E2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2" w:type="dxa"/>
          </w:tcPr>
          <w:p w14:paraId="0C72CBD3" w14:textId="77777777" w:rsidR="008F52D4" w:rsidRPr="007931C2" w:rsidRDefault="00AE3E5D" w:rsidP="007931C2">
            <w:pPr>
              <w:pStyle w:val="TableParagraph"/>
              <w:spacing w:line="240" w:lineRule="auto"/>
              <w:ind w:right="61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{"id":</w:t>
            </w:r>
          </w:p>
        </w:tc>
        <w:tc>
          <w:tcPr>
            <w:tcW w:w="380" w:type="dxa"/>
          </w:tcPr>
          <w:p w14:paraId="2B020956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1,</w:t>
            </w:r>
          </w:p>
        </w:tc>
        <w:tc>
          <w:tcPr>
            <w:tcW w:w="1644" w:type="dxa"/>
          </w:tcPr>
          <w:p w14:paraId="082CFE1D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"operation":</w:t>
            </w:r>
          </w:p>
        </w:tc>
        <w:tc>
          <w:tcPr>
            <w:tcW w:w="2276" w:type="dxa"/>
          </w:tcPr>
          <w:p w14:paraId="411D5828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"sum_of_squares",</w:t>
            </w:r>
          </w:p>
        </w:tc>
        <w:tc>
          <w:tcPr>
            <w:tcW w:w="633" w:type="dxa"/>
          </w:tcPr>
          <w:p w14:paraId="1DCBC429" w14:textId="77777777" w:rsidR="008F52D4" w:rsidRPr="007931C2" w:rsidRDefault="00AE3E5D" w:rsidP="007931C2">
            <w:pPr>
              <w:pStyle w:val="TableParagraph"/>
              <w:spacing w:line="240" w:lineRule="auto"/>
              <w:ind w:right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"n":</w:t>
            </w:r>
          </w:p>
        </w:tc>
        <w:tc>
          <w:tcPr>
            <w:tcW w:w="1252" w:type="dxa"/>
          </w:tcPr>
          <w:p w14:paraId="2D311344" w14:textId="77777777" w:rsidR="008F52D4" w:rsidRPr="007931C2" w:rsidRDefault="00AE3E5D" w:rsidP="007931C2">
            <w:pPr>
              <w:pStyle w:val="TableParagraph"/>
              <w:spacing w:line="240" w:lineRule="auto"/>
              <w:ind w:left="1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2000000},</w:t>
            </w:r>
          </w:p>
        </w:tc>
      </w:tr>
      <w:tr w:rsidR="008F52D4" w:rsidRPr="007931C2" w14:paraId="37BC42CD" w14:textId="77777777">
        <w:trPr>
          <w:trHeight w:val="284"/>
        </w:trPr>
        <w:tc>
          <w:tcPr>
            <w:tcW w:w="366" w:type="dxa"/>
          </w:tcPr>
          <w:p w14:paraId="3EA87468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2" w:type="dxa"/>
          </w:tcPr>
          <w:p w14:paraId="5F86841C" w14:textId="77777777" w:rsidR="008F52D4" w:rsidRPr="007931C2" w:rsidRDefault="00AE3E5D" w:rsidP="007931C2">
            <w:pPr>
              <w:pStyle w:val="TableParagraph"/>
              <w:spacing w:line="240" w:lineRule="auto"/>
              <w:ind w:right="61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{"id":</w:t>
            </w:r>
          </w:p>
        </w:tc>
        <w:tc>
          <w:tcPr>
            <w:tcW w:w="380" w:type="dxa"/>
          </w:tcPr>
          <w:p w14:paraId="46870734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2,</w:t>
            </w:r>
          </w:p>
        </w:tc>
        <w:tc>
          <w:tcPr>
            <w:tcW w:w="1644" w:type="dxa"/>
          </w:tcPr>
          <w:p w14:paraId="452C3859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"operation":</w:t>
            </w:r>
          </w:p>
        </w:tc>
        <w:tc>
          <w:tcPr>
            <w:tcW w:w="2276" w:type="dxa"/>
          </w:tcPr>
          <w:p w14:paraId="4C7A7BBC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"sum_of_squares",</w:t>
            </w:r>
          </w:p>
        </w:tc>
        <w:tc>
          <w:tcPr>
            <w:tcW w:w="633" w:type="dxa"/>
          </w:tcPr>
          <w:p w14:paraId="11E9A721" w14:textId="77777777" w:rsidR="008F52D4" w:rsidRPr="007931C2" w:rsidRDefault="00AE3E5D" w:rsidP="007931C2">
            <w:pPr>
              <w:pStyle w:val="TableParagraph"/>
              <w:spacing w:line="240" w:lineRule="auto"/>
              <w:ind w:right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"n":</w:t>
            </w:r>
          </w:p>
        </w:tc>
        <w:tc>
          <w:tcPr>
            <w:tcW w:w="1252" w:type="dxa"/>
          </w:tcPr>
          <w:p w14:paraId="4BBD4992" w14:textId="77777777" w:rsidR="008F52D4" w:rsidRPr="007931C2" w:rsidRDefault="00AE3E5D" w:rsidP="007931C2">
            <w:pPr>
              <w:pStyle w:val="TableParagraph"/>
              <w:spacing w:line="240" w:lineRule="auto"/>
              <w:ind w:left="1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3000000},</w:t>
            </w:r>
          </w:p>
        </w:tc>
      </w:tr>
      <w:tr w:rsidR="008F52D4" w:rsidRPr="007931C2" w14:paraId="0255A26B" w14:textId="77777777">
        <w:trPr>
          <w:trHeight w:val="284"/>
        </w:trPr>
        <w:tc>
          <w:tcPr>
            <w:tcW w:w="366" w:type="dxa"/>
          </w:tcPr>
          <w:p w14:paraId="4C5B875E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2" w:type="dxa"/>
          </w:tcPr>
          <w:p w14:paraId="6E64F344" w14:textId="77777777" w:rsidR="008F52D4" w:rsidRPr="007931C2" w:rsidRDefault="00AE3E5D" w:rsidP="007931C2">
            <w:pPr>
              <w:pStyle w:val="TableParagraph"/>
              <w:spacing w:line="240" w:lineRule="auto"/>
              <w:ind w:right="61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{"id":</w:t>
            </w:r>
          </w:p>
        </w:tc>
        <w:tc>
          <w:tcPr>
            <w:tcW w:w="380" w:type="dxa"/>
          </w:tcPr>
          <w:p w14:paraId="31D57AE7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3,</w:t>
            </w:r>
          </w:p>
        </w:tc>
        <w:tc>
          <w:tcPr>
            <w:tcW w:w="1644" w:type="dxa"/>
          </w:tcPr>
          <w:p w14:paraId="65D8CBDA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"operation":</w:t>
            </w:r>
          </w:p>
        </w:tc>
        <w:tc>
          <w:tcPr>
            <w:tcW w:w="2276" w:type="dxa"/>
          </w:tcPr>
          <w:p w14:paraId="49116587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"sum_of_squares",</w:t>
            </w:r>
          </w:p>
        </w:tc>
        <w:tc>
          <w:tcPr>
            <w:tcW w:w="633" w:type="dxa"/>
          </w:tcPr>
          <w:p w14:paraId="3B70C522" w14:textId="77777777" w:rsidR="008F52D4" w:rsidRPr="007931C2" w:rsidRDefault="00AE3E5D" w:rsidP="007931C2">
            <w:pPr>
              <w:pStyle w:val="TableParagraph"/>
              <w:spacing w:line="240" w:lineRule="auto"/>
              <w:ind w:right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"n":</w:t>
            </w:r>
          </w:p>
        </w:tc>
        <w:tc>
          <w:tcPr>
            <w:tcW w:w="1252" w:type="dxa"/>
          </w:tcPr>
          <w:p w14:paraId="70478210" w14:textId="77777777" w:rsidR="008F52D4" w:rsidRPr="007931C2" w:rsidRDefault="00AE3E5D" w:rsidP="007931C2">
            <w:pPr>
              <w:pStyle w:val="TableParagraph"/>
              <w:spacing w:line="240" w:lineRule="auto"/>
              <w:ind w:left="1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1500000},</w:t>
            </w:r>
          </w:p>
        </w:tc>
      </w:tr>
      <w:tr w:rsidR="008F52D4" w:rsidRPr="007931C2" w14:paraId="6B9A7522" w14:textId="77777777">
        <w:trPr>
          <w:trHeight w:val="284"/>
        </w:trPr>
        <w:tc>
          <w:tcPr>
            <w:tcW w:w="366" w:type="dxa"/>
          </w:tcPr>
          <w:p w14:paraId="2A448710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2" w:type="dxa"/>
          </w:tcPr>
          <w:p w14:paraId="21FE4064" w14:textId="77777777" w:rsidR="008F52D4" w:rsidRPr="007931C2" w:rsidRDefault="00AE3E5D" w:rsidP="007931C2">
            <w:pPr>
              <w:pStyle w:val="TableParagraph"/>
              <w:spacing w:line="240" w:lineRule="auto"/>
              <w:ind w:right="61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{"id":</w:t>
            </w:r>
          </w:p>
        </w:tc>
        <w:tc>
          <w:tcPr>
            <w:tcW w:w="380" w:type="dxa"/>
          </w:tcPr>
          <w:p w14:paraId="31F90310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4,</w:t>
            </w:r>
          </w:p>
        </w:tc>
        <w:tc>
          <w:tcPr>
            <w:tcW w:w="1644" w:type="dxa"/>
          </w:tcPr>
          <w:p w14:paraId="38F74246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"operation":</w:t>
            </w:r>
          </w:p>
        </w:tc>
        <w:tc>
          <w:tcPr>
            <w:tcW w:w="2276" w:type="dxa"/>
          </w:tcPr>
          <w:p w14:paraId="00B63985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"sum_of_squares",</w:t>
            </w:r>
          </w:p>
        </w:tc>
        <w:tc>
          <w:tcPr>
            <w:tcW w:w="633" w:type="dxa"/>
          </w:tcPr>
          <w:p w14:paraId="69C95EBB" w14:textId="77777777" w:rsidR="008F52D4" w:rsidRPr="007931C2" w:rsidRDefault="00AE3E5D" w:rsidP="007931C2">
            <w:pPr>
              <w:pStyle w:val="TableParagraph"/>
              <w:spacing w:line="240" w:lineRule="auto"/>
              <w:ind w:right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"n":</w:t>
            </w:r>
          </w:p>
        </w:tc>
        <w:tc>
          <w:tcPr>
            <w:tcW w:w="1252" w:type="dxa"/>
          </w:tcPr>
          <w:p w14:paraId="6D442DB5" w14:textId="77777777" w:rsidR="008F52D4" w:rsidRPr="007931C2" w:rsidRDefault="00AE3E5D" w:rsidP="007931C2">
            <w:pPr>
              <w:pStyle w:val="TableParagraph"/>
              <w:spacing w:line="240" w:lineRule="auto"/>
              <w:ind w:left="1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2500000},</w:t>
            </w:r>
          </w:p>
        </w:tc>
      </w:tr>
      <w:tr w:rsidR="008F52D4" w:rsidRPr="007931C2" w14:paraId="56441594" w14:textId="77777777">
        <w:trPr>
          <w:trHeight w:val="284"/>
        </w:trPr>
        <w:tc>
          <w:tcPr>
            <w:tcW w:w="366" w:type="dxa"/>
          </w:tcPr>
          <w:p w14:paraId="1F8C8746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2" w:type="dxa"/>
          </w:tcPr>
          <w:p w14:paraId="6D2E4DE3" w14:textId="77777777" w:rsidR="008F52D4" w:rsidRPr="007931C2" w:rsidRDefault="00AE3E5D" w:rsidP="007931C2">
            <w:pPr>
              <w:pStyle w:val="TableParagraph"/>
              <w:spacing w:line="240" w:lineRule="auto"/>
              <w:ind w:right="61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{"id":</w:t>
            </w:r>
          </w:p>
        </w:tc>
        <w:tc>
          <w:tcPr>
            <w:tcW w:w="380" w:type="dxa"/>
          </w:tcPr>
          <w:p w14:paraId="246EE5EB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5,</w:t>
            </w:r>
          </w:p>
        </w:tc>
        <w:tc>
          <w:tcPr>
            <w:tcW w:w="1644" w:type="dxa"/>
          </w:tcPr>
          <w:p w14:paraId="4D7723F0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"operation":</w:t>
            </w:r>
          </w:p>
        </w:tc>
        <w:tc>
          <w:tcPr>
            <w:tcW w:w="2276" w:type="dxa"/>
          </w:tcPr>
          <w:p w14:paraId="6EAA9789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"sum_of_squares",</w:t>
            </w:r>
          </w:p>
        </w:tc>
        <w:tc>
          <w:tcPr>
            <w:tcW w:w="633" w:type="dxa"/>
          </w:tcPr>
          <w:p w14:paraId="21844B72" w14:textId="77777777" w:rsidR="008F52D4" w:rsidRPr="007931C2" w:rsidRDefault="00AE3E5D" w:rsidP="007931C2">
            <w:pPr>
              <w:pStyle w:val="TableParagraph"/>
              <w:spacing w:line="240" w:lineRule="auto"/>
              <w:ind w:right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"n":</w:t>
            </w:r>
          </w:p>
        </w:tc>
        <w:tc>
          <w:tcPr>
            <w:tcW w:w="1252" w:type="dxa"/>
          </w:tcPr>
          <w:p w14:paraId="6B4F24CF" w14:textId="77777777" w:rsidR="008F52D4" w:rsidRPr="007931C2" w:rsidRDefault="00AE3E5D" w:rsidP="007931C2">
            <w:pPr>
              <w:pStyle w:val="TableParagraph"/>
              <w:spacing w:line="240" w:lineRule="auto"/>
              <w:ind w:left="1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1000000},</w:t>
            </w:r>
          </w:p>
        </w:tc>
      </w:tr>
      <w:tr w:rsidR="008F52D4" w:rsidRPr="007931C2" w14:paraId="179ADE84" w14:textId="77777777">
        <w:trPr>
          <w:trHeight w:val="284"/>
        </w:trPr>
        <w:tc>
          <w:tcPr>
            <w:tcW w:w="366" w:type="dxa"/>
          </w:tcPr>
          <w:p w14:paraId="0CFCBCB0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2" w:type="dxa"/>
          </w:tcPr>
          <w:p w14:paraId="56DF7152" w14:textId="77777777" w:rsidR="008F52D4" w:rsidRPr="007931C2" w:rsidRDefault="00AE3E5D" w:rsidP="007931C2">
            <w:pPr>
              <w:pStyle w:val="TableParagraph"/>
              <w:spacing w:line="240" w:lineRule="auto"/>
              <w:ind w:right="61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{"id":</w:t>
            </w:r>
          </w:p>
        </w:tc>
        <w:tc>
          <w:tcPr>
            <w:tcW w:w="380" w:type="dxa"/>
          </w:tcPr>
          <w:p w14:paraId="550B3845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6,</w:t>
            </w:r>
          </w:p>
        </w:tc>
        <w:tc>
          <w:tcPr>
            <w:tcW w:w="1644" w:type="dxa"/>
          </w:tcPr>
          <w:p w14:paraId="2A7A94F8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"operation":</w:t>
            </w:r>
          </w:p>
        </w:tc>
        <w:tc>
          <w:tcPr>
            <w:tcW w:w="2276" w:type="dxa"/>
          </w:tcPr>
          <w:p w14:paraId="3BB1C922" w14:textId="77777777" w:rsidR="008F52D4" w:rsidRPr="007931C2" w:rsidRDefault="00AE3E5D" w:rsidP="007931C2">
            <w:pPr>
              <w:pStyle w:val="Table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"sum_of_squares",</w:t>
            </w:r>
          </w:p>
        </w:tc>
        <w:tc>
          <w:tcPr>
            <w:tcW w:w="633" w:type="dxa"/>
          </w:tcPr>
          <w:p w14:paraId="2E7DEB6E" w14:textId="77777777" w:rsidR="008F52D4" w:rsidRPr="007931C2" w:rsidRDefault="00AE3E5D" w:rsidP="007931C2">
            <w:pPr>
              <w:pStyle w:val="TableParagraph"/>
              <w:spacing w:line="240" w:lineRule="auto"/>
              <w:ind w:right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"n":</w:t>
            </w:r>
          </w:p>
        </w:tc>
        <w:tc>
          <w:tcPr>
            <w:tcW w:w="1252" w:type="dxa"/>
          </w:tcPr>
          <w:p w14:paraId="2FBD98C7" w14:textId="77777777" w:rsidR="008F52D4" w:rsidRPr="007931C2" w:rsidRDefault="00AE3E5D" w:rsidP="007931C2">
            <w:pPr>
              <w:pStyle w:val="TableParagraph"/>
              <w:spacing w:line="240" w:lineRule="auto"/>
              <w:ind w:left="11" w:right="12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3500000}</w:t>
            </w:r>
          </w:p>
        </w:tc>
      </w:tr>
      <w:tr w:rsidR="008F52D4" w:rsidRPr="007931C2" w14:paraId="41915AB6" w14:textId="77777777">
        <w:trPr>
          <w:trHeight w:val="264"/>
        </w:trPr>
        <w:tc>
          <w:tcPr>
            <w:tcW w:w="366" w:type="dxa"/>
          </w:tcPr>
          <w:p w14:paraId="2B5727B9" w14:textId="77777777" w:rsidR="008F52D4" w:rsidRPr="007931C2" w:rsidRDefault="00AE3E5D" w:rsidP="007931C2">
            <w:pPr>
              <w:pStyle w:val="TableParagraph"/>
              <w:spacing w:line="240" w:lineRule="auto"/>
              <w:ind w:left="5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31C2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]</w:t>
            </w:r>
          </w:p>
        </w:tc>
        <w:tc>
          <w:tcPr>
            <w:tcW w:w="1012" w:type="dxa"/>
          </w:tcPr>
          <w:p w14:paraId="499BBFC5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0" w:type="dxa"/>
          </w:tcPr>
          <w:p w14:paraId="7718C10E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44" w:type="dxa"/>
          </w:tcPr>
          <w:p w14:paraId="0BB323C9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76" w:type="dxa"/>
          </w:tcPr>
          <w:p w14:paraId="7270867F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3" w:type="dxa"/>
          </w:tcPr>
          <w:p w14:paraId="61E4A3FB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52" w:type="dxa"/>
          </w:tcPr>
          <w:p w14:paraId="1B73B91D" w14:textId="77777777" w:rsidR="008F52D4" w:rsidRPr="007931C2" w:rsidRDefault="008F52D4" w:rsidP="007931C2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051D568" w14:textId="77777777" w:rsidR="008F52D4" w:rsidRPr="007931C2" w:rsidRDefault="008F52D4" w:rsidP="007931C2">
      <w:pPr>
        <w:pStyle w:val="BodyText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74AFBA" w14:textId="77777777" w:rsidR="008F52D4" w:rsidRPr="007931C2" w:rsidRDefault="008F52D4" w:rsidP="007931C2">
      <w:pPr>
        <w:pStyle w:val="BodyText"/>
        <w:spacing w:before="4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864E36" w14:textId="77777777" w:rsidR="008F52D4" w:rsidRPr="007931C2" w:rsidRDefault="00AE3E5D" w:rsidP="007931C2">
      <w:pPr>
        <w:ind w:left="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0" distR="0" simplePos="0" relativeHeight="251634176" behindDoc="1" locked="0" layoutInCell="1" allowOverlap="1" wp14:anchorId="751BC983" wp14:editId="460EA8F7">
                <wp:simplePos x="0" y="0"/>
                <wp:positionH relativeFrom="page">
                  <wp:posOffset>542290</wp:posOffset>
                </wp:positionH>
                <wp:positionV relativeFrom="paragraph">
                  <wp:posOffset>-2029460</wp:posOffset>
                </wp:positionV>
                <wp:extent cx="6486525" cy="1905000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1905000"/>
                          <a:chOff x="0" y="0"/>
                          <a:chExt cx="6486525" cy="19050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64770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95475">
                                <a:moveTo>
                                  <a:pt x="6456344" y="1895465"/>
                                </a:moveTo>
                                <a:lnTo>
                                  <a:pt x="20654" y="1895465"/>
                                </a:lnTo>
                                <a:lnTo>
                                  <a:pt x="17617" y="1894860"/>
                                </a:lnTo>
                                <a:lnTo>
                                  <a:pt x="0" y="1874816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874816"/>
                                </a:lnTo>
                                <a:lnTo>
                                  <a:pt x="6459381" y="1894860"/>
                                </a:lnTo>
                                <a:lnTo>
                                  <a:pt x="6456344" y="1895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64770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95475">
                                <a:moveTo>
                                  <a:pt x="0" y="18716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871662"/>
                                </a:lnTo>
                                <a:lnTo>
                                  <a:pt x="6476998" y="1874816"/>
                                </a:lnTo>
                                <a:lnTo>
                                  <a:pt x="6476394" y="1877857"/>
                                </a:lnTo>
                                <a:lnTo>
                                  <a:pt x="6475185" y="1880769"/>
                                </a:lnTo>
                                <a:lnTo>
                                  <a:pt x="6473977" y="1883680"/>
                                </a:lnTo>
                                <a:lnTo>
                                  <a:pt x="6462299" y="1893651"/>
                                </a:lnTo>
                                <a:lnTo>
                                  <a:pt x="6459381" y="1894860"/>
                                </a:lnTo>
                                <a:lnTo>
                                  <a:pt x="6456344" y="1895465"/>
                                </a:lnTo>
                                <a:lnTo>
                                  <a:pt x="6453187" y="1895474"/>
                                </a:lnTo>
                                <a:lnTo>
                                  <a:pt x="23812" y="1895474"/>
                                </a:lnTo>
                                <a:lnTo>
                                  <a:pt x="20654" y="1895465"/>
                                </a:lnTo>
                                <a:lnTo>
                                  <a:pt x="17617" y="1894860"/>
                                </a:lnTo>
                                <a:lnTo>
                                  <a:pt x="14699" y="1893651"/>
                                </a:lnTo>
                                <a:lnTo>
                                  <a:pt x="11782" y="1892451"/>
                                </a:lnTo>
                                <a:lnTo>
                                  <a:pt x="0" y="1874816"/>
                                </a:lnTo>
                                <a:lnTo>
                                  <a:pt x="0" y="1871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FABCC" id="Group 101" o:spid="_x0000_s1026" style="position:absolute;margin-left:42.7pt;margin-top:-159.8pt;width:510.75pt;height:150pt;z-index:-251682304;mso-wrap-distance-left:0;mso-wrap-distance-right:0;mso-position-horizontal-relative:page" coordsize="64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">
                <v:shape id="Graphic 102" o:spid="_x0000_s1027" style="position:absolute;left:47;top:47;width:64770;height:18955;visibility:visible;mso-wrap-style:square;v-text-anchor:top" coordsize="6477000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" path="m6456344,1895465r-6435690,l17617,1894860,,1874816r,-3154l,20640,20654,,6456344,r20654,20640l6476998,1874816r-17617,20044l6456344,1895465xe" fillcolor="#f7f7f7" stroked="f">
                  <v:path arrowok="t"/>
                </v:shape>
                <v:shape id="Graphic 103" o:spid="_x0000_s1028" style="position:absolute;left:47;top:47;width:64770;height:18955;visibility:visible;mso-wrap-style:square;v-text-anchor:top" coordsize="6477000,189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" path="m,1871662l,23812,,20640,604,17599,1812,14687,3021,11767,4741,9189,6974,6966,9207,4725,11782,3004,14699,1795,17617,595,20654,r3158,l6453187,r3157,l6459381,595r2918,1200l6465215,3004r2576,1721l6470024,6966r2233,2223l6473977,11767r1208,2920l6476394,17599r604,3041l6476999,23812r,1847850l6476998,1874816r-604,3041l6475185,1880769r-1208,2911l6462299,1893651r-2918,1209l6456344,1895465r-3157,9l23812,1895474r-3158,-9l17617,1894860r-2918,-1209l11782,1892451,,1874816r,-3154xe" filled="f" strokecolor="#ccc" strokeweight=".26456mm">
                  <v:path arrowok="t"/>
                </v:shape>
                <w10:wrap anchorx="page"/>
              </v:group>
            </w:pict>
          </mc:Fallback>
        </mc:AlternateConten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2</w:t>
      </w:r>
      <w:r w:rsidRPr="007931C2">
        <w:rPr>
          <w:rFonts w:ascii="Times New Roman" w:hAnsi="Times New Roman" w:cs="Times New Roman"/>
          <w:b/>
          <w:color w:val="000000" w:themeColor="text1"/>
          <w:spacing w:val="-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Lo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ad</w:t>
      </w:r>
      <w:r w:rsidRPr="007931C2">
        <w:rPr>
          <w:rFonts w:ascii="Times New Roman" w:hAnsi="Times New Roman" w:cs="Times New Roman"/>
          <w:b/>
          <w:color w:val="000000" w:themeColor="text1"/>
          <w:spacing w:val="-4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k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s:</w:t>
      </w:r>
    </w:p>
    <w:p w14:paraId="64733519" w14:textId="77777777" w:rsidR="008F52D4" w:rsidRPr="007931C2" w:rsidRDefault="00AE3E5D" w:rsidP="007931C2">
      <w:pPr>
        <w:pStyle w:val="BodyText"/>
        <w:spacing w:before="230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Read</w:t>
      </w:r>
      <w:r w:rsidRPr="007931C2">
        <w:rPr>
          <w:rFonts w:ascii="Times New Roman" w:hAnsi="Times New Roman" w:cs="Times New Roman"/>
          <w:color w:val="000000" w:themeColor="text1"/>
          <w:spacing w:val="-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JSON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file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parse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it</w:t>
      </w:r>
      <w:r w:rsidRPr="007931C2">
        <w:rPr>
          <w:rFonts w:ascii="Times New Roman" w:hAnsi="Times New Roman" w:cs="Times New Roman"/>
          <w:color w:val="000000" w:themeColor="text1"/>
          <w:spacing w:val="-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into</w:t>
      </w:r>
      <w:r w:rsidRPr="007931C2">
        <w:rPr>
          <w:rFonts w:ascii="Times New Roman" w:hAnsi="Times New Roman" w:cs="Times New Roman"/>
          <w:color w:val="000000" w:themeColor="text1"/>
          <w:spacing w:val="-6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list</w:t>
      </w:r>
      <w:r w:rsidRPr="007931C2">
        <w:rPr>
          <w:rFonts w:ascii="Times New Roman" w:hAnsi="Times New Roman" w:cs="Times New Roman"/>
          <w:color w:val="000000" w:themeColor="text1"/>
          <w:spacing w:val="-3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-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task</w:t>
      </w:r>
      <w:r w:rsidRPr="007931C2">
        <w:rPr>
          <w:rFonts w:ascii="Times New Roman" w:hAnsi="Times New Roman" w:cs="Times New Roman"/>
          <w:color w:val="000000" w:themeColor="text1"/>
          <w:spacing w:val="-10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dictionaries.</w:t>
      </w:r>
    </w:p>
    <w:p w14:paraId="32C8E4DD" w14:textId="77777777" w:rsidR="008F52D4" w:rsidRPr="007931C2" w:rsidRDefault="00AE3E5D" w:rsidP="007931C2">
      <w:pPr>
        <w:spacing w:before="223"/>
        <w:ind w:left="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3</w:t>
      </w:r>
      <w:r w:rsidRPr="007931C2">
        <w:rPr>
          <w:rFonts w:ascii="Times New Roman" w:hAnsi="Times New Roman" w:cs="Times New Roman"/>
          <w:b/>
          <w:color w:val="000000" w:themeColor="text1"/>
          <w:spacing w:val="-3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D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efi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he</w:t>
      </w:r>
      <w:r w:rsidRPr="007931C2">
        <w:rPr>
          <w:rFonts w:ascii="Times New Roman" w:hAnsi="Times New Roman" w:cs="Times New Roman"/>
          <w:b/>
          <w:color w:val="000000" w:themeColor="text1"/>
          <w:spacing w:val="-4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wor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ke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f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un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c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>on:</w:t>
      </w:r>
    </w:p>
    <w:p w14:paraId="6000B186" w14:textId="77777777" w:rsidR="008F52D4" w:rsidRPr="007931C2" w:rsidRDefault="00AE3E5D" w:rsidP="007931C2">
      <w:pPr>
        <w:pStyle w:val="BodyText"/>
        <w:spacing w:before="13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86400" behindDoc="1" locked="0" layoutInCell="1" allowOverlap="1" wp14:anchorId="3B74E7AB" wp14:editId="0EE86018">
                <wp:simplePos x="0" y="0"/>
                <wp:positionH relativeFrom="page">
                  <wp:posOffset>542925</wp:posOffset>
                </wp:positionH>
                <wp:positionV relativeFrom="paragraph">
                  <wp:posOffset>147320</wp:posOffset>
                </wp:positionV>
                <wp:extent cx="6486525" cy="1889760"/>
                <wp:effectExtent l="0" t="0" r="0" b="0"/>
                <wp:wrapTopAndBottom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1889760"/>
                          <a:chOff x="0" y="0"/>
                          <a:chExt cx="6486525" cy="188976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4762" y="4754"/>
                            <a:ext cx="6477000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84680">
                                <a:moveTo>
                                  <a:pt x="6476999" y="1884465"/>
                                </a:moveTo>
                                <a:lnTo>
                                  <a:pt x="0" y="1884465"/>
                                </a:lnTo>
                                <a:lnTo>
                                  <a:pt x="0" y="20658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1884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-12" y="10"/>
                            <a:ext cx="6486525" cy="188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889760">
                                <a:moveTo>
                                  <a:pt x="6486525" y="20675"/>
                                </a:moveTo>
                                <a:lnTo>
                                  <a:pt x="6483744" y="13944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86"/>
                                </a:lnTo>
                                <a:lnTo>
                                  <a:pt x="6472580" y="2781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81"/>
                                </a:lnTo>
                                <a:lnTo>
                                  <a:pt x="8851" y="7886"/>
                                </a:lnTo>
                                <a:lnTo>
                                  <a:pt x="2794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1889213"/>
                                </a:lnTo>
                                <a:lnTo>
                                  <a:pt x="9537" y="1889213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21"/>
                                </a:lnTo>
                                <a:lnTo>
                                  <a:pt x="15100" y="15100"/>
                                </a:lnTo>
                                <a:lnTo>
                                  <a:pt x="18834" y="11379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79"/>
                                </a:lnTo>
                                <a:lnTo>
                                  <a:pt x="6470955" y="14630"/>
                                </a:lnTo>
                                <a:lnTo>
                                  <a:pt x="6471425" y="15100"/>
                                </a:lnTo>
                                <a:lnTo>
                                  <a:pt x="6475146" y="18821"/>
                                </a:lnTo>
                                <a:lnTo>
                                  <a:pt x="6477000" y="23304"/>
                                </a:lnTo>
                                <a:lnTo>
                                  <a:pt x="6477000" y="1889213"/>
                                </a:lnTo>
                                <a:lnTo>
                                  <a:pt x="6486525" y="1889213"/>
                                </a:lnTo>
                                <a:lnTo>
                                  <a:pt x="6486525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5580" y="15104"/>
                            <a:ext cx="6455410" cy="1874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F3DA1" w14:textId="77777777" w:rsidR="008F52D4" w:rsidRDefault="008F52D4">
                              <w:pPr>
                                <w:spacing w:before="78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8FBFD09" w14:textId="77777777" w:rsidR="008F52D4" w:rsidRDefault="00AE3E5D">
                              <w:pPr>
                                <w:ind w:left="33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4170AE"/>
                                  <w:spacing w:val="-2"/>
                                  <w:sz w:val="21"/>
                                </w:rPr>
                                <w:t>execute_task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):</w:t>
                              </w:r>
                            </w:p>
                            <w:p w14:paraId="76274145" w14:textId="77777777" w:rsidR="008F52D4" w:rsidRDefault="00AE3E5D">
                              <w:pPr>
                                <w:spacing w:before="48" w:line="288" w:lineRule="auto"/>
                                <w:ind w:left="841" w:right="243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"""Execute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single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 xml:space="preserve">result."""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start = time.time()</w:t>
                              </w:r>
                            </w:p>
                            <w:p w14:paraId="5AFFEFC6" w14:textId="77777777" w:rsidR="008F52D4" w:rsidRDefault="00AE3E5D">
                              <w:pPr>
                                <w:spacing w:line="288" w:lineRule="auto"/>
                                <w:ind w:left="841" w:right="304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 xml:space="preserve"># Compute sum of squares from 0 to task["n"]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result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(i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range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(task[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"n"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])) elapsed = time.time() - start</w:t>
                              </w:r>
                            </w:p>
                            <w:p w14:paraId="279E5493" w14:textId="77777777" w:rsidR="008F52D4" w:rsidRDefault="00AE3E5D">
                              <w:pPr>
                                <w:spacing w:line="236" w:lineRule="exact"/>
                                <w:ind w:left="841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01F567C" w14:textId="77777777" w:rsidR="008F52D4" w:rsidRDefault="00AE3E5D">
                              <w:pPr>
                                <w:spacing w:before="46"/>
                                <w:ind w:left="13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"id"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task[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"id"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],</w:t>
                              </w:r>
                            </w:p>
                            <w:p w14:paraId="4D4586AC" w14:textId="77777777" w:rsidR="008F52D4" w:rsidRDefault="00AE3E5D">
                              <w:pPr>
                                <w:spacing w:before="47"/>
                                <w:ind w:left="13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"n"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task[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"n"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4E7AB" id="Group 104" o:spid="_x0000_s1082" style="position:absolute;margin-left:42.75pt;margin-top:11.6pt;width:510.75pt;height:148.8pt;z-index:-251630080;mso-wrap-distance-left:0;mso-wrap-distance-right:0;mso-position-horizontal-relative:page;mso-position-vertical-relative:text" coordsize="64865,18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">
                <v:shape id="Graphic 105" o:spid="_x0000_s1083" style="position:absolute;left:47;top:47;width:64770;height:18847;visibility:visible;mso-wrap-style:square;v-text-anchor:top" coordsize="6477000,188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" path="m6476999,1884465l,1884465,,20658,20654,,6456344,r20655,1884465xe" fillcolor="#f7f7f7" stroked="f">
                  <v:path arrowok="t"/>
                </v:shape>
                <v:shape id="Graphic 106" o:spid="_x0000_s1084" style="position:absolute;width:64865;height:18897;visibility:visible;mso-wrap-style:square;v-text-anchor:top" coordsize="6486525,188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" path="m6486525,20675r-2781,-6731l6478156,8369r-470,-483l6472580,2781,6465849,,20688,,13957,2781,8851,7886,2794,13944,,20675,,1889213r9537,l9525,23304r1866,-4483l15100,15100r3734,-3721l23317,9525r6439903,l6467703,11379r3252,3251l6471425,15100r3721,3721l6477000,23304r,1865909l6486525,1889213r,-1868538xe" fillcolor="#ccc" stroked="f">
                  <v:path arrowok="t"/>
                </v:shape>
                <v:shape id="Textbox 107" o:spid="_x0000_s1085" type="#_x0000_t202" style="position:absolute;left:155;top:151;width:64554;height:18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64F3DA1" w14:textId="77777777" w:rsidR="008F52D4" w:rsidRDefault="008F52D4">
                        <w:pPr>
                          <w:spacing w:before="78"/>
                          <w:rPr>
                            <w:b/>
                            <w:sz w:val="21"/>
                          </w:rPr>
                        </w:pPr>
                      </w:p>
                      <w:p w14:paraId="78FBFD09" w14:textId="77777777" w:rsidR="008F52D4" w:rsidRDefault="00AE3E5D">
                        <w:pPr>
                          <w:ind w:left="33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def </w:t>
                        </w:r>
                        <w:r>
                          <w:rPr>
                            <w:rFonts w:ascii="Courier New"/>
                            <w:color w:val="4170AE"/>
                            <w:spacing w:val="-2"/>
                            <w:sz w:val="21"/>
                          </w:rPr>
                          <w:t>execute_task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):</w:t>
                        </w:r>
                      </w:p>
                      <w:p w14:paraId="76274145" w14:textId="77777777" w:rsidR="008F52D4" w:rsidRDefault="00AE3E5D">
                        <w:pPr>
                          <w:spacing w:before="48" w:line="288" w:lineRule="auto"/>
                          <w:ind w:left="841" w:right="243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"""Execute</w:t>
                        </w:r>
                        <w:r>
                          <w:rPr>
                            <w:rFonts w:ascii="Courier New"/>
                            <w:color w:val="708B00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708B00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single</w:t>
                        </w:r>
                        <w:r>
                          <w:rPr>
                            <w:rFonts w:ascii="Courier New"/>
                            <w:color w:val="708B00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708B00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708B00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708B00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708B00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 xml:space="preserve">result."""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start = time.time()</w:t>
                        </w:r>
                      </w:p>
                      <w:p w14:paraId="5AFFEFC6" w14:textId="77777777" w:rsidR="008F52D4" w:rsidRDefault="00AE3E5D">
                        <w:pPr>
                          <w:spacing w:line="288" w:lineRule="auto"/>
                          <w:ind w:left="841" w:right="3043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 xml:space="preserve"># Compute sum of squares from 0 to task["n"]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result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(i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8958A7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8958A7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range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(task[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"n"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])) elapsed = time.time() - start</w:t>
                        </w:r>
                      </w:p>
                      <w:p w14:paraId="279E5493" w14:textId="77777777" w:rsidR="008F52D4" w:rsidRDefault="00AE3E5D">
                        <w:pPr>
                          <w:spacing w:line="236" w:lineRule="exact"/>
                          <w:ind w:left="841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001F567C" w14:textId="77777777" w:rsidR="008F52D4" w:rsidRDefault="00AE3E5D">
                        <w:pPr>
                          <w:spacing w:before="46"/>
                          <w:ind w:left="13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"id"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task[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"id"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],</w:t>
                        </w:r>
                      </w:p>
                      <w:p w14:paraId="4D4586AC" w14:textId="77777777" w:rsidR="008F52D4" w:rsidRDefault="00AE3E5D">
                        <w:pPr>
                          <w:spacing w:before="47"/>
                          <w:ind w:left="13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"n"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task[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"n"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],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74736" w14:textId="77777777" w:rsidR="008F52D4" w:rsidRPr="007931C2" w:rsidRDefault="008F52D4" w:rsidP="007931C2">
      <w:pPr>
        <w:pStyle w:val="BodyText"/>
        <w:rPr>
          <w:rFonts w:ascii="Times New Roman" w:hAnsi="Times New Roman" w:cs="Times New Roman"/>
          <w:b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4D639AD0" w14:textId="77777777" w:rsidR="008F52D4" w:rsidRPr="007931C2" w:rsidRDefault="008F52D4" w:rsidP="007931C2">
      <w:pPr>
        <w:pStyle w:val="BodyText"/>
        <w:spacing w:before="8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137003F" w14:textId="77777777" w:rsidR="008F52D4" w:rsidRPr="007931C2" w:rsidRDefault="00AE3E5D" w:rsidP="007931C2">
      <w:pPr>
        <w:ind w:left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inline distT="0" distB="0" distL="0" distR="0" wp14:anchorId="03BB2B73" wp14:editId="3E7E8D21">
                <wp:extent cx="6486525" cy="772160"/>
                <wp:effectExtent l="9525" t="0" r="0" b="8890"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772160"/>
                          <a:chOff x="0" y="0"/>
                          <a:chExt cx="6486525" cy="77216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762" y="0"/>
                            <a:ext cx="647700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767080">
                                <a:moveTo>
                                  <a:pt x="6456344" y="766752"/>
                                </a:moveTo>
                                <a:lnTo>
                                  <a:pt x="20654" y="766752"/>
                                </a:lnTo>
                                <a:lnTo>
                                  <a:pt x="17617" y="766139"/>
                                </a:lnTo>
                                <a:lnTo>
                                  <a:pt x="0" y="746103"/>
                                </a:lnTo>
                                <a:lnTo>
                                  <a:pt x="0" y="7429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746103"/>
                                </a:lnTo>
                                <a:lnTo>
                                  <a:pt x="6459381" y="766139"/>
                                </a:lnTo>
                                <a:lnTo>
                                  <a:pt x="6456344" y="766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-12" y="4"/>
                            <a:ext cx="6486525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772160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748220"/>
                                </a:lnTo>
                                <a:lnTo>
                                  <a:pt x="6475146" y="752716"/>
                                </a:lnTo>
                                <a:lnTo>
                                  <a:pt x="6471425" y="756437"/>
                                </a:lnTo>
                                <a:lnTo>
                                  <a:pt x="6467703" y="760145"/>
                                </a:lnTo>
                                <a:lnTo>
                                  <a:pt x="6463220" y="762012"/>
                                </a:lnTo>
                                <a:lnTo>
                                  <a:pt x="23317" y="762012"/>
                                </a:lnTo>
                                <a:lnTo>
                                  <a:pt x="18834" y="760145"/>
                                </a:lnTo>
                                <a:lnTo>
                                  <a:pt x="15582" y="756907"/>
                                </a:lnTo>
                                <a:lnTo>
                                  <a:pt x="15113" y="756424"/>
                                </a:lnTo>
                                <a:lnTo>
                                  <a:pt x="11391" y="752703"/>
                                </a:lnTo>
                                <a:lnTo>
                                  <a:pt x="9525" y="748220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750849"/>
                                </a:lnTo>
                                <a:lnTo>
                                  <a:pt x="2794" y="757580"/>
                                </a:lnTo>
                                <a:lnTo>
                                  <a:pt x="8382" y="763168"/>
                                </a:lnTo>
                                <a:lnTo>
                                  <a:pt x="8851" y="763638"/>
                                </a:lnTo>
                                <a:lnTo>
                                  <a:pt x="13957" y="768743"/>
                                </a:lnTo>
                                <a:lnTo>
                                  <a:pt x="20688" y="771537"/>
                                </a:lnTo>
                                <a:lnTo>
                                  <a:pt x="6465849" y="771537"/>
                                </a:lnTo>
                                <a:lnTo>
                                  <a:pt x="6472580" y="768743"/>
                                </a:lnTo>
                                <a:lnTo>
                                  <a:pt x="6477686" y="763638"/>
                                </a:lnTo>
                                <a:lnTo>
                                  <a:pt x="6478156" y="763168"/>
                                </a:lnTo>
                                <a:lnTo>
                                  <a:pt x="6483744" y="757580"/>
                                </a:lnTo>
                                <a:lnTo>
                                  <a:pt x="6486525" y="750849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5580" y="0"/>
                            <a:ext cx="6455410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42FC41" w14:textId="77777777" w:rsidR="008F52D4" w:rsidRDefault="00AE3E5D">
                              <w:pPr>
                                <w:spacing w:before="35"/>
                                <w:ind w:left="13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"result"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result,</w:t>
                              </w:r>
                            </w:p>
                            <w:p w14:paraId="5AD413DE" w14:textId="77777777" w:rsidR="008F52D4" w:rsidRDefault="00AE3E5D">
                              <w:pPr>
                                <w:spacing w:before="47"/>
                                <w:ind w:left="13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"time"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round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(elapsed,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 w14:paraId="150B05B7" w14:textId="77777777" w:rsidR="008F52D4" w:rsidRDefault="00AE3E5D">
                              <w:pPr>
                                <w:spacing w:before="47"/>
                                <w:ind w:left="841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BB2B73" id="Group 108" o:spid="_x0000_s1086" style="width:510.75pt;height:60.8pt;mso-position-horizontal-relative:char;mso-position-vertical-relative:line" coordsize="64865,7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">
                <v:shape id="Graphic 109" o:spid="_x0000_s1087" style="position:absolute;left:47;width:64770;height:7670;visibility:visible;mso-wrap-style:square;v-text-anchor:top" coordsize="6477000,76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" path="m6456344,766752r-6435690,l17617,766139,,746103r,-3154l,,6476999,r-1,746103l6459381,766139r-3037,613xe" fillcolor="#f7f7f7" stroked="f">
                  <v:path arrowok="t"/>
                </v:shape>
                <v:shape id="Graphic 110" o:spid="_x0000_s1088" style="position:absolute;width:64865;height:7721;visibility:visible;mso-wrap-style:square;v-text-anchor:top" coordsize="6486525,7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" path="m6486525,12r-9525,l6477000,748220r-1854,4496l6471425,756437r-3722,3708l6463220,762012r-6439903,l18834,760145r-3252,-3238l15113,756424r-3722,-3721l9525,748220,9537,,12,,,750849r2794,6731l8382,763168r469,470l13957,768743r6731,2794l6465849,771537r6731,-2794l6477686,763638r470,-470l6483744,757580r2781,-6731l6486525,12xe" fillcolor="#ccc" stroked="f">
                  <v:path arrowok="t"/>
                </v:shape>
                <v:shape id="Textbox 111" o:spid="_x0000_s1089" type="#_x0000_t202" style="position:absolute;left:155;width:64554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2E42FC41" w14:textId="77777777" w:rsidR="008F52D4" w:rsidRDefault="00AE3E5D">
                        <w:pPr>
                          <w:spacing w:before="35"/>
                          <w:ind w:left="13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"result"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result,</w:t>
                        </w:r>
                      </w:p>
                      <w:p w14:paraId="5AD413DE" w14:textId="77777777" w:rsidR="008F52D4" w:rsidRDefault="00AE3E5D">
                        <w:pPr>
                          <w:spacing w:before="47"/>
                          <w:ind w:left="13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"time"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round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(elapsed, </w:t>
                        </w:r>
                        <w:r>
                          <w:rPr>
                            <w:rFonts w:ascii="Courier New"/>
                            <w:color w:val="F5861F"/>
                            <w:spacing w:val="-5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)</w:t>
                        </w:r>
                      </w:p>
                      <w:p w14:paraId="150B05B7" w14:textId="77777777" w:rsidR="008F52D4" w:rsidRDefault="00AE3E5D">
                        <w:pPr>
                          <w:spacing w:before="47"/>
                          <w:ind w:left="841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112CD5" w14:textId="77777777" w:rsidR="008F52D4" w:rsidRPr="007931C2" w:rsidRDefault="00AE3E5D" w:rsidP="007931C2">
      <w:pPr>
        <w:spacing w:before="156"/>
        <w:ind w:left="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7931C2">
        <w:rPr>
          <w:rFonts w:ascii="Times New Roman" w:hAnsi="Times New Roman" w:cs="Times New Roman"/>
          <w:b/>
          <w:color w:val="000000" w:themeColor="text1"/>
          <w:spacing w:val="-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Run</w:t>
      </w:r>
      <w:r w:rsidRPr="007931C2">
        <w:rPr>
          <w:rFonts w:ascii="Times New Roman" w:hAnsi="Times New Roman" w:cs="Times New Roman"/>
          <w:b/>
          <w:color w:val="000000" w:themeColor="text1"/>
          <w:spacing w:val="-3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nt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ia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lly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</w:t>
      </w:r>
      <w:r w:rsidRPr="007931C2">
        <w:rPr>
          <w:rFonts w:ascii="Times New Roman" w:hAnsi="Times New Roman" w:cs="Times New Roman"/>
          <w:b/>
          <w:color w:val="000000" w:themeColor="text1"/>
          <w:spacing w:val="-3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spacing w:val="-3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ll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l:</w:t>
      </w:r>
    </w:p>
    <w:p w14:paraId="4BF1A6D8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spacing w:before="231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Sequential: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[execute_task(t)</w:t>
      </w:r>
      <w:r w:rsidRPr="007931C2">
        <w:rPr>
          <w:rFonts w:ascii="Times New Roman" w:hAnsi="Times New Roman" w:cs="Times New Roman"/>
          <w:color w:val="000000" w:themeColor="text1"/>
          <w:spacing w:val="-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spacing w:val="-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7931C2">
        <w:rPr>
          <w:rFonts w:ascii="Times New Roman" w:hAnsi="Times New Roman" w:cs="Times New Roman"/>
          <w:color w:val="000000" w:themeColor="text1"/>
          <w:spacing w:val="-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tasks]</w:t>
      </w:r>
    </w:p>
    <w:p w14:paraId="109A8C01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Parallel: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pool.map(execute_task,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tasks)</w:t>
      </w:r>
    </w:p>
    <w:p w14:paraId="13F9CC8C" w14:textId="77777777" w:rsidR="008F52D4" w:rsidRPr="007931C2" w:rsidRDefault="00AE3E5D" w:rsidP="007931C2">
      <w:pPr>
        <w:spacing w:before="223"/>
        <w:ind w:left="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St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p</w:t>
      </w:r>
      <w:r w:rsidRPr="007931C2">
        <w:rPr>
          <w:rFonts w:ascii="Times New Roman" w:hAnsi="Times New Roman" w:cs="Times New Roman"/>
          <w:b/>
          <w:color w:val="000000" w:themeColor="text1"/>
          <w:spacing w:val="-4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5</w:t>
      </w:r>
      <w:r w:rsidRPr="007931C2">
        <w:rPr>
          <w:rFonts w:ascii="Times New Roman" w:hAnsi="Times New Roman" w:cs="Times New Roman"/>
          <w:b/>
          <w:color w:val="000000" w:themeColor="text1"/>
          <w:spacing w:val="-4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b/>
          <w:color w:val="000000" w:themeColor="text1"/>
          <w:spacing w:val="-5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a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v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5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sults:</w:t>
      </w:r>
    </w:p>
    <w:p w14:paraId="7128C397" w14:textId="77777777" w:rsidR="008F52D4" w:rsidRPr="007931C2" w:rsidRDefault="00AE3E5D" w:rsidP="007931C2">
      <w:pPr>
        <w:spacing w:before="230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Pickle</w:t>
      </w:r>
      <w:r w:rsidRPr="007931C2">
        <w:rPr>
          <w:rFonts w:ascii="Times New Roman" w:hAnsi="Times New Roman" w:cs="Times New Roman"/>
          <w:color w:val="000000" w:themeColor="text1"/>
          <w:spacing w:val="2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list</w:t>
      </w:r>
      <w:r w:rsidRPr="007931C2">
        <w:rPr>
          <w:rFonts w:ascii="Times New Roman" w:hAnsi="Times New Roman" w:cs="Times New Roman"/>
          <w:color w:val="000000" w:themeColor="text1"/>
          <w:spacing w:val="2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of</w:t>
      </w:r>
      <w:r w:rsidRPr="007931C2">
        <w:rPr>
          <w:rFonts w:ascii="Times New Roman" w:hAnsi="Times New Roman" w:cs="Times New Roman"/>
          <w:color w:val="000000" w:themeColor="text1"/>
          <w:spacing w:val="2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result</w:t>
      </w:r>
      <w:r w:rsidRPr="007931C2">
        <w:rPr>
          <w:rFonts w:ascii="Times New Roman" w:hAnsi="Times New Roman" w:cs="Times New Roman"/>
          <w:color w:val="000000" w:themeColor="text1"/>
          <w:spacing w:val="2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dictionaries</w:t>
      </w:r>
      <w:r w:rsidRPr="007931C2">
        <w:rPr>
          <w:rFonts w:ascii="Times New Roman" w:hAnsi="Times New Roman" w:cs="Times New Roman"/>
          <w:color w:val="000000" w:themeColor="text1"/>
          <w:spacing w:val="2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85"/>
          <w:sz w:val="24"/>
          <w:szCs w:val="24"/>
        </w:rPr>
        <w:t>to</w:t>
      </w:r>
      <w:r w:rsidRPr="007931C2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results.pkl</w:t>
      </w:r>
      <w:r w:rsidRPr="007931C2">
        <w:rPr>
          <w:rFonts w:ascii="Times New Roman" w:hAnsi="Times New Roman" w:cs="Times New Roman"/>
          <w:color w:val="000000" w:themeColor="text1"/>
          <w:spacing w:val="-2"/>
          <w:w w:val="85"/>
          <w:sz w:val="24"/>
          <w:szCs w:val="24"/>
        </w:rPr>
        <w:t>.</w:t>
      </w:r>
    </w:p>
    <w:p w14:paraId="43E4628E" w14:textId="77777777" w:rsidR="008F52D4" w:rsidRPr="007931C2" w:rsidRDefault="00AE3E5D" w:rsidP="007931C2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St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4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6</w:t>
      </w:r>
      <w:r w:rsidRPr="007931C2">
        <w:rPr>
          <w:rFonts w:ascii="Times New Roman" w:hAnsi="Times New Roman" w:cs="Times New Roman"/>
          <w:color w:val="000000" w:themeColor="text1"/>
          <w:spacing w:val="-4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5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port:</w:t>
      </w:r>
    </w:p>
    <w:p w14:paraId="2BA5AE3D" w14:textId="77777777" w:rsidR="008F52D4" w:rsidRPr="007931C2" w:rsidRDefault="00AE3E5D" w:rsidP="007931C2">
      <w:pPr>
        <w:pStyle w:val="BodyText"/>
        <w:spacing w:before="230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table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 xml:space="preserve"> showing:</w:t>
      </w:r>
    </w:p>
    <w:p w14:paraId="0E1A2D09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spacing w:before="234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task's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ID,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n,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result,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execution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time</w:t>
      </w:r>
    </w:p>
    <w:p w14:paraId="1D3E61B4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otal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sequential</w:t>
      </w:r>
      <w:r w:rsidRPr="007931C2">
        <w:rPr>
          <w:rFonts w:ascii="Times New Roman" w:hAnsi="Times New Roman" w:cs="Times New Roman"/>
          <w:color w:val="000000" w:themeColor="text1"/>
          <w:spacing w:val="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time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parallel</w:t>
      </w:r>
      <w:r w:rsidRPr="007931C2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w w:val="90"/>
          <w:sz w:val="24"/>
          <w:szCs w:val="24"/>
        </w:rPr>
        <w:t>time</w:t>
      </w:r>
    </w:p>
    <w:p w14:paraId="7D36E90A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spacing w:before="23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Speedup</w:t>
      </w:r>
      <w:r w:rsidRPr="007931C2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efficiency</w:t>
      </w:r>
    </w:p>
    <w:p w14:paraId="3E971CBE" w14:textId="77777777" w:rsidR="008F52D4" w:rsidRPr="007931C2" w:rsidRDefault="00AE3E5D" w:rsidP="007931C2">
      <w:pPr>
        <w:spacing w:before="235"/>
        <w:ind w:left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ints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&amp;</w:t>
      </w:r>
      <w:r w:rsidRPr="007931C2">
        <w:rPr>
          <w:rFonts w:ascii="Times New Roman" w:hAnsi="Times New Roman" w:cs="Times New Roman"/>
          <w:color w:val="000000" w:themeColor="text1"/>
          <w:spacing w:val="-1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uidelines</w:t>
      </w:r>
    </w:p>
    <w:p w14:paraId="46368575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spacing w:before="251"/>
        <w:ind w:left="604" w:right="71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his exercise ties together JSON (config loading),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Pickle (result persistence),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multiprocessing</w:t>
      </w:r>
      <w:r w:rsidRPr="007931C2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(parallel execution),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 performance</w:t>
      </w:r>
      <w:r w:rsidRPr="007931C2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measurement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all topics</w:t>
      </w:r>
      <w:r w:rsidRPr="007931C2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from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Day</w:t>
      </w:r>
      <w:r w:rsidRPr="007931C2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1.</w:t>
      </w:r>
    </w:p>
    <w:p w14:paraId="34AAAA94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Start</w:t>
      </w:r>
      <w:r w:rsidRPr="007931C2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by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getting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sequential</w:t>
      </w:r>
      <w:r w:rsidRPr="007931C2">
        <w:rPr>
          <w:rFonts w:ascii="Times New Roman" w:hAnsi="Times New Roman" w:cs="Times New Roman"/>
          <w:color w:val="000000" w:themeColor="text1"/>
          <w:spacing w:val="1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version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working,</w:t>
      </w:r>
      <w:r w:rsidRPr="007931C2">
        <w:rPr>
          <w:rFonts w:ascii="Times New Roman" w:hAnsi="Times New Roman" w:cs="Times New Roman"/>
          <w:color w:val="000000" w:themeColor="text1"/>
          <w:spacing w:val="2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then</w:t>
      </w:r>
      <w:r w:rsidRPr="007931C2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add</w:t>
      </w:r>
      <w:r w:rsidRPr="007931C2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parallelism.</w:t>
      </w:r>
    </w:p>
    <w:p w14:paraId="125EB7C6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spacing w:before="24"/>
        <w:ind w:left="604" w:right="42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U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se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json.load()</w:t>
      </w:r>
      <w:r w:rsidRPr="007931C2">
        <w:rPr>
          <w:rFonts w:ascii="Times New Roman" w:hAnsi="Times New Roman" w:cs="Times New Roman"/>
          <w:color w:val="000000" w:themeColor="text1"/>
          <w:spacing w:val="-6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input and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pickle.dump()</w:t>
      </w:r>
      <w:r w:rsidRPr="007931C2">
        <w:rPr>
          <w:rFonts w:ascii="Times New Roman" w:hAnsi="Times New Roman" w:cs="Times New Roman"/>
          <w:color w:val="000000" w:themeColor="text1"/>
          <w:spacing w:val="-6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for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output —</w:t>
      </w:r>
      <w:r w:rsidRPr="007931C2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this mirrors a common real-world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pattern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(human-readable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config</w:t>
      </w:r>
      <w:r w:rsidRPr="007931C2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in,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machine-efficient</w:t>
      </w:r>
      <w:r w:rsidRPr="007931C2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results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out).</w:t>
      </w:r>
    </w:p>
    <w:p w14:paraId="56BCEFC2" w14:textId="77777777" w:rsidR="008F52D4" w:rsidRPr="007931C2" w:rsidRDefault="00AE3E5D" w:rsidP="007931C2">
      <w:pPr>
        <w:pStyle w:val="Heading2"/>
        <w:spacing w:before="2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est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ractices</w:t>
      </w:r>
    </w:p>
    <w:p w14:paraId="2946D499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spacing w:before="251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Separate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concerns: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loading,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processing,</w:t>
      </w:r>
      <w:r w:rsidRPr="007931C2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saving,</w:t>
      </w:r>
      <w:r w:rsidRPr="007931C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reporting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should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each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be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their</w:t>
      </w:r>
      <w:r w:rsidRPr="007931C2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own</w:t>
      </w:r>
      <w:r w:rsidRPr="007931C2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function.</w:t>
      </w:r>
    </w:p>
    <w:p w14:paraId="1D56B35F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spacing w:before="24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V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alidate</w:t>
      </w:r>
      <w:r w:rsidRPr="007931C2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JSON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structure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before</w:t>
      </w:r>
      <w:r w:rsidRPr="007931C2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processing</w:t>
      </w:r>
      <w:r w:rsidRPr="007931C2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—</w:t>
      </w:r>
      <w:r w:rsidRPr="007931C2">
        <w:rPr>
          <w:rFonts w:ascii="Times New Roman" w:hAnsi="Times New Roman" w:cs="Times New Roman"/>
          <w:color w:val="000000" w:themeColor="text1"/>
          <w:spacing w:val="-7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check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required</w:t>
      </w:r>
      <w:r w:rsidRPr="007931C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keys</w:t>
      </w:r>
      <w:r w:rsidRPr="00793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exist.</w:t>
      </w:r>
    </w:p>
    <w:p w14:paraId="222C096C" w14:textId="77777777" w:rsidR="008F52D4" w:rsidRPr="007931C2" w:rsidRDefault="00AE3E5D" w:rsidP="007931C2">
      <w:pPr>
        <w:pStyle w:val="ListParagraph"/>
        <w:numPr>
          <w:ilvl w:val="0"/>
          <w:numId w:val="14"/>
        </w:numPr>
        <w:tabs>
          <w:tab w:val="left" w:pos="604"/>
        </w:tabs>
        <w:spacing w:before="12"/>
        <w:ind w:left="6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Print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the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speedup</w:t>
      </w:r>
      <w:r w:rsidRPr="007931C2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only</w:t>
      </w:r>
      <w:r w:rsidRPr="007931C2">
        <w:rPr>
          <w:rFonts w:ascii="Times New Roman" w:hAnsi="Times New Roman" w:cs="Times New Roman"/>
          <w:b/>
          <w:color w:val="000000" w:themeColor="text1"/>
          <w:spacing w:val="-25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af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t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spacing w:val="-21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v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e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r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if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y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i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n</w:t>
      </w:r>
      <w:r w:rsidRPr="007931C2">
        <w:rPr>
          <w:rFonts w:ascii="Times New Roman" w:hAnsi="Times New Roman" w:cs="Times New Roman"/>
          <w:b/>
          <w:color w:val="000000" w:themeColor="text1"/>
          <w:w w:val="90"/>
          <w:sz w:val="24"/>
          <w:szCs w:val="24"/>
        </w:rPr>
        <w:t>g</w:t>
      </w:r>
      <w:r w:rsidRPr="007931C2">
        <w:rPr>
          <w:rFonts w:ascii="Times New Roman" w:hAnsi="Times New Roman" w:cs="Times New Roman"/>
          <w:b/>
          <w:color w:val="000000" w:themeColor="text1"/>
          <w:spacing w:val="-9"/>
          <w:w w:val="90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that</w:t>
      </w:r>
      <w:r w:rsidRPr="007931C2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sequential</w:t>
      </w:r>
      <w:r w:rsidRPr="007931C2">
        <w:rPr>
          <w:rFonts w:ascii="Times New Roman" w:hAnsi="Times New Roman" w:cs="Times New Roman"/>
          <w:color w:val="000000" w:themeColor="text1"/>
          <w:spacing w:val="3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and</w:t>
      </w:r>
      <w:r w:rsidRPr="007931C2">
        <w:rPr>
          <w:rFonts w:ascii="Times New Roman" w:hAnsi="Times New Roman" w:cs="Times New Roman"/>
          <w:color w:val="000000" w:themeColor="text1"/>
          <w:spacing w:val="19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parallel</w:t>
      </w:r>
      <w:r w:rsidRPr="007931C2">
        <w:rPr>
          <w:rFonts w:ascii="Times New Roman" w:hAnsi="Times New Roman" w:cs="Times New Roman"/>
          <w:color w:val="000000" w:themeColor="text1"/>
          <w:spacing w:val="31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w w:val="90"/>
          <w:sz w:val="24"/>
          <w:szCs w:val="24"/>
        </w:rPr>
        <w:t>results</w:t>
      </w:r>
      <w:r w:rsidRPr="007931C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match.</w:t>
      </w:r>
    </w:p>
    <w:p w14:paraId="0E7239C5" w14:textId="77777777" w:rsidR="008F52D4" w:rsidRPr="007931C2" w:rsidRDefault="00AE3E5D" w:rsidP="007931C2">
      <w:pPr>
        <w:pStyle w:val="ListParagraph"/>
        <w:tabs>
          <w:tab w:val="left" w:pos="604"/>
        </w:tabs>
        <w:spacing w:before="12"/>
        <w:ind w:left="0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Code:</w:t>
      </w:r>
    </w:p>
    <w:p w14:paraId="4F1F039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json</w:t>
      </w:r>
    </w:p>
    <w:p w14:paraId="73DAC86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pickle</w:t>
      </w:r>
    </w:p>
    <w:p w14:paraId="2B47B30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</w:p>
    <w:p w14:paraId="78ABB44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multiprocessing</w:t>
      </w:r>
    </w:p>
    <w:p w14:paraId="6E303CD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import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</w:p>
    <w:p w14:paraId="4B9A1822" w14:textId="77777777" w:rsidR="008F52D4" w:rsidRPr="007931C2" w:rsidRDefault="008F52D4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</w:p>
    <w:p w14:paraId="719CB41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create_task_file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():</w:t>
      </w:r>
    </w:p>
    <w:p w14:paraId="23B55A6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</w:p>
    <w:p w14:paraId="7F59F40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        {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"operation"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"sum_of_squares"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2000000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},</w:t>
      </w:r>
    </w:p>
    <w:p w14:paraId="38F4F11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        {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"operation"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"sum_of_squares"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3000000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},</w:t>
      </w:r>
    </w:p>
    <w:p w14:paraId="27D0D85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        {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3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"operation"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"sum_of_squares"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1500000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},</w:t>
      </w:r>
    </w:p>
    <w:p w14:paraId="1208602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        {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"operation"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"sum_of_squares"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2500000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},</w:t>
      </w:r>
    </w:p>
    <w:p w14:paraId="665E0DF0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        {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"operation"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"sum_of_squares"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1000000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},</w:t>
      </w:r>
    </w:p>
    <w:p w14:paraId="4149927E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        {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6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"operation"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"sum_of_squares"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3500000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}</w:t>
      </w:r>
    </w:p>
    <w:p w14:paraId="3E85D19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    ]</w:t>
      </w:r>
    </w:p>
    <w:p w14:paraId="2EC6D50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"tasks.json"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"w"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encoding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"utf-8"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1CE6CCA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json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dump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indent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D45E01C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5CB369E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def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execute_task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69F3046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2AFBFD4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lastRenderedPageBreak/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sum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i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range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]))</w:t>
      </w:r>
    </w:p>
    <w:p w14:paraId="2030E9F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elapsed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</w:t>
      </w:r>
    </w:p>
    <w:p w14:paraId="0F8D23D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return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{</w:t>
      </w:r>
    </w:p>
    <w:p w14:paraId="34A3D66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"id"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],</w:t>
      </w:r>
    </w:p>
    <w:p w14:paraId="0C65003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],</w:t>
      </w:r>
    </w:p>
    <w:p w14:paraId="19C60CC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"result"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result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,</w:t>
      </w:r>
    </w:p>
    <w:p w14:paraId="5DE617F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"time"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: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round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elapsed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4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F327CD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    }</w:t>
      </w:r>
    </w:p>
    <w:p w14:paraId="2EEBB4E5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238793E7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__name__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"__main__"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2341CF2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create_task_file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2EB5A50D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989A3F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"tasks.json"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"r"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FFA657"/>
          <w:sz w:val="24"/>
          <w:szCs w:val="24"/>
          <w:shd w:val="clear" w:color="auto" w:fill="121314"/>
          <w:lang w:eastAsia="zh-CN" w:bidi="ar"/>
        </w:rPr>
        <w:t>encoding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"utf-8"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0062FB3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json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load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04C3C54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7B34A1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start_seq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742D577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seq_results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[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execute_task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</w:p>
    <w:p w14:paraId="0A80B87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total_seq_time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start_seq</w:t>
      </w:r>
    </w:p>
    <w:p w14:paraId="0732417F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2E074D7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start_par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693303F9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multiprocessing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Pool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pool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652C676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pool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map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execute_task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tasks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388F07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total_par_time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()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-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start_par</w:t>
      </w:r>
    </w:p>
    <w:p w14:paraId="677D77E4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536D597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with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open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"results.pkl"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"wb"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as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250D284F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pickle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dump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,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4D01387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D89D7B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speedup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total_seq_time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/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total_par_time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total_par_time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&gt;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else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0</w:t>
      </w:r>
    </w:p>
    <w:p w14:paraId="6C247D3C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num_workers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multiprocessing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cpu_count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()</w:t>
      </w:r>
    </w:p>
    <w:p w14:paraId="4EE5622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efficiency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=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(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speedup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/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num_workers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)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100</w:t>
      </w:r>
    </w:p>
    <w:p w14:paraId="50F2653A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7E2248B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"Task ID | N         | Result              | Time (s)"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44CB535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"-"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DD0573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for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in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par_results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:</w:t>
      </w:r>
    </w:p>
    <w:p w14:paraId="0CADE1B3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'id'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:&lt;7}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'n'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:&lt;9}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'result'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:&lt;19}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|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res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[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'time'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]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5B83CEA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80588EB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"-"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D4D4D4"/>
          <w:sz w:val="24"/>
          <w:szCs w:val="24"/>
          <w:shd w:val="clear" w:color="auto" w:fill="121314"/>
          <w:lang w:eastAsia="zh-CN" w:bidi="ar"/>
        </w:rPr>
        <w:t>*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B5CEA8"/>
          <w:sz w:val="24"/>
          <w:szCs w:val="24"/>
          <w:shd w:val="clear" w:color="auto" w:fill="121314"/>
          <w:lang w:eastAsia="zh-CN" w:bidi="ar"/>
        </w:rPr>
        <w:t>55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76263C8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"Total Sequential Time: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total_seq_time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:.4f}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seconds"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49AC346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"Total Parallel Time:  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total_par_time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:.4f}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 seconds"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7042498A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 xml:space="preserve">"Speedup:               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speedup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x"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3A0C2FB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print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f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"Efficiency:            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{</w:t>
      </w:r>
      <w:r w:rsidRPr="007931C2">
        <w:rPr>
          <w:rFonts w:ascii="Times New Roman" w:eastAsia="Consolas" w:hAnsi="Times New Roman" w:cs="Times New Roman"/>
          <w:color w:val="C9D1D9"/>
          <w:sz w:val="24"/>
          <w:szCs w:val="24"/>
          <w:shd w:val="clear" w:color="auto" w:fill="121314"/>
          <w:lang w:eastAsia="zh-CN" w:bidi="ar"/>
        </w:rPr>
        <w:t>efficiency</w:t>
      </w:r>
      <w:r w:rsidRPr="007931C2">
        <w:rPr>
          <w:rFonts w:ascii="Times New Roman" w:eastAsia="Consolas" w:hAnsi="Times New Roman" w:cs="Times New Roman"/>
          <w:color w:val="FF7B72"/>
          <w:sz w:val="24"/>
          <w:szCs w:val="24"/>
          <w:shd w:val="clear" w:color="auto" w:fill="121314"/>
          <w:lang w:eastAsia="zh-CN" w:bidi="ar"/>
        </w:rPr>
        <w:t>:.2f}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%"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00904233" w14:textId="77777777" w:rsidR="008F52D4" w:rsidRPr="007931C2" w:rsidRDefault="008F52D4" w:rsidP="007931C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9485E84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path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exists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"tasks.json"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285ECC71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remove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"tasks.json"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57D5CBDD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</w:t>
      </w:r>
      <w:r w:rsidRPr="007931C2">
        <w:rPr>
          <w:rFonts w:ascii="Times New Roman" w:eastAsia="Consolas" w:hAnsi="Times New Roman" w:cs="Times New Roman"/>
          <w:color w:val="C586C0"/>
          <w:sz w:val="24"/>
          <w:szCs w:val="24"/>
          <w:shd w:val="clear" w:color="auto" w:fill="121314"/>
          <w:lang w:eastAsia="zh-CN" w:bidi="ar"/>
        </w:rPr>
        <w:t>if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path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exists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"results.pkl"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):</w:t>
      </w:r>
    </w:p>
    <w:p w14:paraId="3FFABBB2" w14:textId="77777777" w:rsidR="008F52D4" w:rsidRPr="007931C2" w:rsidRDefault="00AE3E5D" w:rsidP="007931C2">
      <w:pPr>
        <w:widowControl/>
        <w:shd w:val="clear" w:color="auto" w:fill="121314"/>
        <w:rPr>
          <w:rFonts w:ascii="Times New Roman" w:eastAsia="Consolas" w:hAnsi="Times New Roman" w:cs="Times New Roman"/>
          <w:color w:val="BBBEBF"/>
          <w:sz w:val="24"/>
          <w:szCs w:val="24"/>
        </w:rPr>
      </w:pP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 xml:space="preserve">        </w:t>
      </w:r>
      <w:r w:rsidRPr="007931C2">
        <w:rPr>
          <w:rFonts w:ascii="Times New Roman" w:eastAsia="Consolas" w:hAnsi="Times New Roman" w:cs="Times New Roman"/>
          <w:color w:val="4EC9B0"/>
          <w:sz w:val="24"/>
          <w:szCs w:val="24"/>
          <w:shd w:val="clear" w:color="auto" w:fill="121314"/>
          <w:lang w:eastAsia="zh-CN" w:bidi="ar"/>
        </w:rPr>
        <w:t>os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.</w:t>
      </w:r>
      <w:r w:rsidRPr="007931C2">
        <w:rPr>
          <w:rFonts w:ascii="Times New Roman" w:eastAsia="Consolas" w:hAnsi="Times New Roman" w:cs="Times New Roman"/>
          <w:color w:val="D2A8FF"/>
          <w:sz w:val="24"/>
          <w:szCs w:val="24"/>
          <w:shd w:val="clear" w:color="auto" w:fill="121314"/>
          <w:lang w:eastAsia="zh-CN" w:bidi="ar"/>
        </w:rPr>
        <w:t>remove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(</w:t>
      </w:r>
      <w:r w:rsidRPr="007931C2">
        <w:rPr>
          <w:rFonts w:ascii="Times New Roman" w:eastAsia="Consolas" w:hAnsi="Times New Roman" w:cs="Times New Roman"/>
          <w:color w:val="A5D6FF"/>
          <w:sz w:val="24"/>
          <w:szCs w:val="24"/>
          <w:shd w:val="clear" w:color="auto" w:fill="121314"/>
          <w:lang w:eastAsia="zh-CN" w:bidi="ar"/>
        </w:rPr>
        <w:t>"results.pkl"</w:t>
      </w:r>
      <w:r w:rsidRPr="007931C2">
        <w:rPr>
          <w:rFonts w:ascii="Times New Roman" w:eastAsia="Consolas" w:hAnsi="Times New Roman" w:cs="Times New Roman"/>
          <w:color w:val="BBBEBF"/>
          <w:sz w:val="24"/>
          <w:szCs w:val="24"/>
          <w:shd w:val="clear" w:color="auto" w:fill="121314"/>
          <w:lang w:eastAsia="zh-CN" w:bidi="ar"/>
        </w:rPr>
        <w:t>)</w:t>
      </w:r>
    </w:p>
    <w:p w14:paraId="10FF7069" w14:textId="77777777" w:rsidR="008F52D4" w:rsidRPr="007931C2" w:rsidRDefault="008F52D4" w:rsidP="007931C2">
      <w:pPr>
        <w:pStyle w:val="ListParagraph"/>
        <w:tabs>
          <w:tab w:val="left" w:pos="604"/>
        </w:tabs>
        <w:spacing w:before="12"/>
        <w:ind w:left="0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</w:p>
    <w:p w14:paraId="32883055" w14:textId="77777777" w:rsidR="008F52D4" w:rsidRPr="007931C2" w:rsidRDefault="00AE3E5D" w:rsidP="007931C2">
      <w:pPr>
        <w:pStyle w:val="ListParagraph"/>
        <w:tabs>
          <w:tab w:val="left" w:pos="604"/>
        </w:tabs>
        <w:spacing w:before="12"/>
        <w:ind w:left="0" w:firstLine="0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Output:</w:t>
      </w:r>
    </w:p>
    <w:p w14:paraId="2DB2EB98" w14:textId="77777777" w:rsidR="008F52D4" w:rsidRPr="007931C2" w:rsidRDefault="00AE3E5D" w:rsidP="007931C2">
      <w:pPr>
        <w:pStyle w:val="ListParagraph"/>
        <w:tabs>
          <w:tab w:val="left" w:pos="604"/>
        </w:tabs>
        <w:spacing w:before="12"/>
        <w:ind w:left="0" w:firstLine="0"/>
        <w:rPr>
          <w:rFonts w:ascii="Times New Roman" w:hAnsi="Times New Roman" w:cs="Times New Roman"/>
          <w:b/>
          <w:bCs/>
          <w:color w:val="000000" w:themeColor="text1"/>
          <w:spacing w:val="-2"/>
          <w:w w:val="90"/>
          <w:sz w:val="24"/>
          <w:szCs w:val="24"/>
        </w:rPr>
      </w:pPr>
      <w:r w:rsidRPr="007931C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17F9073A" wp14:editId="4797068D">
            <wp:extent cx="5305425" cy="3476625"/>
            <wp:effectExtent l="0" t="0" r="9525" b="9525"/>
            <wp:docPr id="1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0155" w14:textId="77777777" w:rsidR="008F52D4" w:rsidRPr="007931C2" w:rsidRDefault="008F52D4" w:rsidP="007931C2">
      <w:pPr>
        <w:pStyle w:val="BodyText"/>
        <w:spacing w:before="2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0EEED" w14:textId="77777777" w:rsidR="008F52D4" w:rsidRPr="007931C2" w:rsidRDefault="008F52D4" w:rsidP="007931C2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F52D4" w:rsidRPr="007931C2">
          <w:pgSz w:w="11920" w:h="16840"/>
          <w:pgMar w:top="780" w:right="708" w:bottom="420" w:left="850" w:header="14" w:footer="185" w:gutter="0"/>
          <w:cols w:space="720"/>
        </w:sectPr>
      </w:pPr>
    </w:p>
    <w:p w14:paraId="17AAB3CC" w14:textId="77777777" w:rsidR="008F52D4" w:rsidRPr="007931C2" w:rsidRDefault="008F52D4" w:rsidP="007931C2">
      <w:pPr>
        <w:pStyle w:val="BodyText"/>
        <w:spacing w:before="8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C04758" w14:textId="77777777" w:rsidR="008F52D4" w:rsidRPr="007931C2" w:rsidRDefault="008F52D4" w:rsidP="007931C2">
      <w:pPr>
        <w:ind w:left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8F52D4" w:rsidRPr="007931C2">
      <w:pgSz w:w="11920" w:h="16840"/>
      <w:pgMar w:top="780" w:right="708" w:bottom="420" w:left="850" w:header="14" w:footer="1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BEB6" w14:textId="77777777" w:rsidR="00AE3E5D" w:rsidRDefault="00AE3E5D">
      <w:r>
        <w:separator/>
      </w:r>
    </w:p>
  </w:endnote>
  <w:endnote w:type="continuationSeparator" w:id="0">
    <w:p w14:paraId="20184A61" w14:textId="77777777" w:rsidR="00AE3E5D" w:rsidRDefault="00AE3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6021" w14:textId="77777777" w:rsidR="008F52D4" w:rsidRDefault="00AE3E5D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F0681A3" wp14:editId="17A839C9">
              <wp:simplePos x="0" y="0"/>
              <wp:positionH relativeFrom="page">
                <wp:posOffset>3623310</wp:posOffset>
              </wp:positionH>
              <wp:positionV relativeFrom="page">
                <wp:posOffset>10409555</wp:posOffset>
              </wp:positionV>
              <wp:extent cx="386080" cy="11112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608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B1A4D" w14:textId="77777777" w:rsidR="008F52D4" w:rsidRDefault="008F52D4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681A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92" type="#_x0000_t202" style="position:absolute;margin-left:285.3pt;margin-top:819.65pt;width:30.4pt;height:8.7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" filled="f" stroked="f">
              <v:textbox inset="0,0,0,0">
                <w:txbxContent>
                  <w:p w14:paraId="1F3B1A4D" w14:textId="77777777" w:rsidR="008F52D4" w:rsidRDefault="008F52D4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D0B75" w14:textId="77777777" w:rsidR="00AE3E5D" w:rsidRDefault="00AE3E5D">
      <w:r>
        <w:separator/>
      </w:r>
    </w:p>
  </w:footnote>
  <w:footnote w:type="continuationSeparator" w:id="0">
    <w:p w14:paraId="3D0EAC89" w14:textId="77777777" w:rsidR="00AE3E5D" w:rsidRDefault="00AE3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14325" w14:textId="77777777" w:rsidR="008F52D4" w:rsidRDefault="00AE3E5D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3D7A43C3" wp14:editId="16865FF1">
              <wp:simplePos x="0" y="0"/>
              <wp:positionH relativeFrom="page">
                <wp:posOffset>346710</wp:posOffset>
              </wp:positionH>
              <wp:positionV relativeFrom="page">
                <wp:posOffset>189230</wp:posOffset>
              </wp:positionV>
              <wp:extent cx="868045" cy="11112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044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99EFA6" w14:textId="77777777" w:rsidR="008F52D4" w:rsidRDefault="008F52D4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A43C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90" type="#_x0000_t202" style="position:absolute;margin-left:27.3pt;margin-top:14.9pt;width:68.35pt;height:8.7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" filled="f" stroked="f">
              <v:textbox inset="0,0,0,0">
                <w:txbxContent>
                  <w:p w14:paraId="4799EFA6" w14:textId="77777777" w:rsidR="008F52D4" w:rsidRDefault="008F52D4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C1B5AB2" wp14:editId="007336B6">
              <wp:simplePos x="0" y="0"/>
              <wp:positionH relativeFrom="page">
                <wp:posOffset>6636385</wp:posOffset>
              </wp:positionH>
              <wp:positionV relativeFrom="page">
                <wp:posOffset>189230</wp:posOffset>
              </wp:positionV>
              <wp:extent cx="585470" cy="1111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54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C09E72" w14:textId="77777777" w:rsidR="008F52D4" w:rsidRDefault="008F52D4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B5AB2" id="Textbox 2" o:spid="_x0000_s1091" type="#_x0000_t202" style="position:absolute;margin-left:522.55pt;margin-top:14.9pt;width:46.1pt;height:8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" filled="f" stroked="f">
              <v:textbox inset="0,0,0,0">
                <w:txbxContent>
                  <w:p w14:paraId="41C09E72" w14:textId="77777777" w:rsidR="008F52D4" w:rsidRDefault="008F52D4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0" o:spid="_x0000_i1025" type="#_x0000_t75" style="width:7.8pt;height:7.8pt" o:bullet="t">
        <v:imagedata r:id="rId1" o:title=""/>
      </v:shape>
    </w:pict>
  </w:numPicBullet>
  <w:numPicBullet w:numPicBulletId="1">
    <w:pict>
      <v:shape id="2" o:spid="_x0000_i1026" type="#_x0000_t75" style="width:7.8pt;height:7.8pt" o:bullet="t">
        <v:imagedata r:id="rId2" o:title=""/>
      </v:shape>
    </w:pict>
  </w:numPicBullet>
  <w:numPicBullet w:numPicBulletId="2">
    <w:pict>
      <v:shape id="3" o:spid="_x0000_i1027" type="#_x0000_t75" style="width:7.8pt;height:7.8pt" o:bullet="t">
        <v:imagedata r:id="rId3" o:title=""/>
      </v:shape>
    </w:pict>
  </w:numPicBullet>
  <w:numPicBullet w:numPicBulletId="3">
    <w:pict>
      <v:shape id="4" o:spid="_x0000_i1028" type="#_x0000_t75" style="width:7.8pt;height:7.8pt" o:bullet="t">
        <v:imagedata r:id="rId4" o:title=""/>
      </v:shape>
    </w:pict>
  </w:numPicBullet>
  <w:numPicBullet w:numPicBulletId="4">
    <w:pict>
      <v:shape id="5" o:spid="_x0000_i1029" type="#_x0000_t75" style="width:7.8pt;height:7.8pt" o:bullet="t">
        <v:imagedata r:id="rId5" o:title=""/>
      </v:shape>
    </w:pict>
  </w:numPicBullet>
  <w:numPicBullet w:numPicBulletId="5">
    <w:pict>
      <v:shape id="6" o:spid="_x0000_i1030" type="#_x0000_t75" style="width:9pt;height:9pt" o:bullet="t">
        <v:imagedata r:id="rId6" o:title=""/>
      </v:shape>
    </w:pict>
  </w:numPicBullet>
  <w:numPicBullet w:numPicBulletId="6">
    <w:pict>
      <v:shape id="8" o:spid="_x0000_i1031" type="#_x0000_t75" style="width:9pt;height:9pt" o:bullet="t">
        <v:imagedata r:id="rId7" o:title=""/>
      </v:shape>
    </w:pict>
  </w:numPicBullet>
  <w:numPicBullet w:numPicBulletId="7">
    <w:pict>
      <v:shape id="9" o:spid="_x0000_i1032" type="#_x0000_t75" style="width:7.8pt;height:7.8pt" o:bullet="t">
        <v:imagedata r:id="rId8" o:title=""/>
      </v:shape>
    </w:pict>
  </w:numPicBullet>
  <w:numPicBullet w:numPicBulletId="8">
    <w:pict>
      <v:shape id="10" o:spid="_x0000_i1033" type="#_x0000_t75" style="width:7.8pt;height:7.8pt" o:bullet="t">
        <v:imagedata r:id="rId9" o:title=""/>
      </v:shape>
    </w:pict>
  </w:numPicBullet>
  <w:numPicBullet w:numPicBulletId="9">
    <w:pict>
      <v:shape id="11" o:spid="_x0000_i1034" type="#_x0000_t75" style="width:7.8pt;height:7.8pt" o:bullet="t">
        <v:imagedata r:id="rId10" o:title=""/>
      </v:shape>
    </w:pict>
  </w:numPicBullet>
  <w:numPicBullet w:numPicBulletId="10">
    <w:pict>
      <v:shape id="12" o:spid="_x0000_i1035" type="#_x0000_t75" style="width:7.8pt;height:7.8pt" o:bullet="t">
        <v:imagedata r:id="rId11" o:title=""/>
      </v:shape>
    </w:pict>
  </w:numPicBullet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605" w:hanging="2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>
      <w:numFmt w:val="bullet"/>
      <w:lvlText w:val="&amp;"/>
      <w:lvlPicBulletId w:val="6"/>
      <w:lvlJc w:val="left"/>
      <w:pPr>
        <w:ind w:left="1205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>
      <w:numFmt w:val="bullet"/>
      <w:lvlText w:val="&amp;"/>
      <w:lvlPicBulletId w:val="7"/>
      <w:lvlJc w:val="left"/>
      <w:pPr>
        <w:ind w:left="18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numFmt w:val="bullet"/>
      <w:lvlText w:val="•"/>
      <w:lvlJc w:val="left"/>
      <w:pPr>
        <w:ind w:left="2870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0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0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605" w:hanging="2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>
      <w:numFmt w:val="bullet"/>
      <w:lvlText w:val="&amp;"/>
      <w:lvlPicBulletId w:val="3"/>
      <w:lvlJc w:val="left"/>
      <w:pPr>
        <w:ind w:left="6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605" w:hanging="2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>
      <w:numFmt w:val="bullet"/>
      <w:lvlText w:val="&amp;"/>
      <w:lvlPicBulletId w:val="2"/>
      <w:lvlJc w:val="left"/>
      <w:pPr>
        <w:ind w:left="6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decimal"/>
      <w:lvlText w:val="%1."/>
      <w:lvlJc w:val="left"/>
      <w:pPr>
        <w:ind w:left="605" w:hanging="2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576" w:hanging="24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52" w:hanging="2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8"/>
      </w:pPr>
      <w:rPr>
        <w:rFonts w:hint="default"/>
        <w:lang w:val="en-US" w:eastAsia="en-US" w:bidi="ar-SA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605" w:hanging="2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>
      <w:numFmt w:val="bullet"/>
      <w:lvlText w:val="&amp;"/>
      <w:lvlPicBulletId w:val="0"/>
      <w:lvlJc w:val="left"/>
      <w:pPr>
        <w:ind w:left="6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05" w:hanging="2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>
      <w:numFmt w:val="bullet"/>
      <w:lvlText w:val="&amp;"/>
      <w:lvlPicBulletId w:val="0"/>
      <w:lvlJc w:val="left"/>
      <w:pPr>
        <w:ind w:left="6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0248C179"/>
    <w:multiLevelType w:val="multilevel"/>
    <w:tmpl w:val="0248C179"/>
    <w:lvl w:ilvl="0">
      <w:numFmt w:val="bullet"/>
      <w:lvlText w:val="&amp;"/>
      <w:lvlPicBulletId w:val="4"/>
      <w:lvlJc w:val="left"/>
      <w:pPr>
        <w:ind w:left="6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numFmt w:val="bullet"/>
      <w:lvlText w:val="•"/>
      <w:lvlJc w:val="left"/>
      <w:pPr>
        <w:ind w:left="157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605" w:hanging="2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576" w:hanging="24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52" w:hanging="2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8"/>
      </w:pPr>
      <w:rPr>
        <w:rFonts w:hint="default"/>
        <w:lang w:val="en-US" w:eastAsia="en-US" w:bidi="ar-SA"/>
      </w:rPr>
    </w:lvl>
  </w:abstractNum>
  <w:abstractNum w:abstractNumId="8" w15:restartNumberingAfterBreak="0">
    <w:nsid w:val="25B654F3"/>
    <w:multiLevelType w:val="multilevel"/>
    <w:tmpl w:val="25B654F3"/>
    <w:lvl w:ilvl="0">
      <w:numFmt w:val="bullet"/>
      <w:lvlText w:val="&amp;"/>
      <w:lvlPicBulletId w:val="4"/>
      <w:lvlJc w:val="left"/>
      <w:pPr>
        <w:ind w:left="6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numFmt w:val="bullet"/>
      <w:lvlText w:val="•"/>
      <w:lvlJc w:val="left"/>
      <w:pPr>
        <w:ind w:left="157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2A8F537B"/>
    <w:multiLevelType w:val="multilevel"/>
    <w:tmpl w:val="2A8F537B"/>
    <w:lvl w:ilvl="0">
      <w:numFmt w:val="bullet"/>
      <w:lvlText w:val="&amp;"/>
      <w:lvlPicBulletId w:val="8"/>
      <w:lvlJc w:val="left"/>
      <w:pPr>
        <w:ind w:left="6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numFmt w:val="bullet"/>
      <w:lvlText w:val="•"/>
      <w:lvlJc w:val="left"/>
      <w:pPr>
        <w:ind w:left="157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4D4DC07F"/>
    <w:multiLevelType w:val="multilevel"/>
    <w:tmpl w:val="4D4DC07F"/>
    <w:lvl w:ilvl="0">
      <w:numFmt w:val="bullet"/>
      <w:lvlText w:val="&amp;"/>
      <w:lvlPicBulletId w:val="10"/>
      <w:lvlJc w:val="left"/>
      <w:pPr>
        <w:ind w:left="6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numFmt w:val="bullet"/>
      <w:lvlText w:val="•"/>
      <w:lvlJc w:val="left"/>
      <w:pPr>
        <w:ind w:left="157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605" w:hanging="2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>
      <w:numFmt w:val="bullet"/>
      <w:lvlText w:val="&amp;"/>
      <w:lvlPicBulletId w:val="1"/>
      <w:lvlJc w:val="left"/>
      <w:pPr>
        <w:ind w:left="6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605" w:hanging="2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>
      <w:numFmt w:val="bullet"/>
      <w:lvlText w:val="&amp;"/>
      <w:lvlPicBulletId w:val="9"/>
      <w:lvlJc w:val="left"/>
      <w:pPr>
        <w:ind w:left="6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605" w:hanging="24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31"/>
        <w:w w:val="86"/>
        <w:sz w:val="22"/>
        <w:szCs w:val="22"/>
        <w:lang w:val="en-US" w:eastAsia="en-US" w:bidi="ar-SA"/>
      </w:rPr>
    </w:lvl>
    <w:lvl w:ilvl="1">
      <w:numFmt w:val="bullet"/>
      <w:lvlText w:val="&amp;"/>
      <w:lvlPicBulletId w:val="5"/>
      <w:lvlJc w:val="left"/>
      <w:pPr>
        <w:ind w:left="1205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>
      <w:numFmt w:val="bullet"/>
      <w:lvlText w:val="•"/>
      <w:lvlJc w:val="left"/>
      <w:pPr>
        <w:ind w:left="2217" w:hanging="2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5" w:hanging="2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2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1" w:hanging="2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9" w:hanging="2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6" w:hanging="2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4" w:hanging="248"/>
      </w:pPr>
      <w:rPr>
        <w:rFonts w:hint="default"/>
        <w:lang w:val="en-US" w:eastAsia="en-US" w:bidi="ar-SA"/>
      </w:rPr>
    </w:lvl>
  </w:abstractNum>
  <w:num w:numId="1" w16cid:durableId="1684478252">
    <w:abstractNumId w:val="5"/>
  </w:num>
  <w:num w:numId="2" w16cid:durableId="1909069019">
    <w:abstractNumId w:val="4"/>
  </w:num>
  <w:num w:numId="3" w16cid:durableId="305819724">
    <w:abstractNumId w:val="11"/>
  </w:num>
  <w:num w:numId="4" w16cid:durableId="1192647609">
    <w:abstractNumId w:val="2"/>
  </w:num>
  <w:num w:numId="5" w16cid:durableId="1919055925">
    <w:abstractNumId w:val="1"/>
  </w:num>
  <w:num w:numId="6" w16cid:durableId="109864851">
    <w:abstractNumId w:val="7"/>
  </w:num>
  <w:num w:numId="7" w16cid:durableId="2032876699">
    <w:abstractNumId w:val="8"/>
  </w:num>
  <w:num w:numId="8" w16cid:durableId="2113741473">
    <w:abstractNumId w:val="13"/>
  </w:num>
  <w:num w:numId="9" w16cid:durableId="1687055369">
    <w:abstractNumId w:val="6"/>
  </w:num>
  <w:num w:numId="10" w16cid:durableId="1943536350">
    <w:abstractNumId w:val="0"/>
  </w:num>
  <w:num w:numId="11" w16cid:durableId="291985198">
    <w:abstractNumId w:val="9"/>
  </w:num>
  <w:num w:numId="12" w16cid:durableId="864099132">
    <w:abstractNumId w:val="12"/>
  </w:num>
  <w:num w:numId="13" w16cid:durableId="1382292739">
    <w:abstractNumId w:val="3"/>
  </w:num>
  <w:num w:numId="14" w16cid:durableId="14066816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52D4"/>
    <w:rsid w:val="002602C8"/>
    <w:rsid w:val="007931C2"/>
    <w:rsid w:val="008F52D4"/>
    <w:rsid w:val="00AE3E5D"/>
    <w:rsid w:val="00C62D40"/>
    <w:rsid w:val="0CE47315"/>
    <w:rsid w:val="23615F83"/>
    <w:rsid w:val="35FA36F4"/>
    <w:rsid w:val="38823748"/>
    <w:rsid w:val="4F471BC1"/>
    <w:rsid w:val="59893975"/>
    <w:rsid w:val="5E37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0C0C47"/>
  <w15:docId w15:val="{147F08DA-5EC6-4749-A755-9AC99FA3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mic Sans MS" w:eastAsia="Comic Sans MS" w:hAnsi="Comic Sans MS" w:cs="Comic Sans MS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76"/>
      <w:ind w:left="4"/>
      <w:outlineLvl w:val="0"/>
    </w:pPr>
    <w:rPr>
      <w:sz w:val="33"/>
      <w:szCs w:val="33"/>
    </w:rPr>
  </w:style>
  <w:style w:type="paragraph" w:styleId="Heading2">
    <w:name w:val="heading 2"/>
    <w:basedOn w:val="Normal"/>
    <w:uiPriority w:val="1"/>
    <w:qFormat/>
    <w:pPr>
      <w:spacing w:before="232"/>
      <w:ind w:left="4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23"/>
      <w:ind w:left="4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4"/>
    </w:pPr>
  </w:style>
  <w:style w:type="paragraph" w:styleId="Title">
    <w:name w:val="Title"/>
    <w:basedOn w:val="Normal"/>
    <w:uiPriority w:val="1"/>
    <w:qFormat/>
    <w:pPr>
      <w:spacing w:before="346"/>
      <w:ind w:left="4" w:right="419"/>
    </w:pPr>
    <w:rPr>
      <w:sz w:val="43"/>
      <w:szCs w:val="43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604" w:hanging="240"/>
    </w:pPr>
  </w:style>
  <w:style w:type="paragraph" w:customStyle="1" w:styleId="TableParagraph">
    <w:name w:val="Table Paragraph"/>
    <w:basedOn w:val="Normal"/>
    <w:uiPriority w:val="1"/>
    <w:qFormat/>
    <w:pPr>
      <w:spacing w:before="40" w:line="225" w:lineRule="exact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26" Type="http://schemas.openxmlformats.org/officeDocument/2006/relationships/image" Target="media/image28.png"/><Relationship Id="rId39" Type="http://schemas.openxmlformats.org/officeDocument/2006/relationships/theme" Target="theme/theme1.xml"/><Relationship Id="rId21" Type="http://schemas.openxmlformats.org/officeDocument/2006/relationships/image" Target="media/image23.png"/><Relationship Id="rId34" Type="http://schemas.openxmlformats.org/officeDocument/2006/relationships/image" Target="media/image36.png"/><Relationship Id="rId7" Type="http://schemas.openxmlformats.org/officeDocument/2006/relationships/endnotes" Target="endnotes.xml"/><Relationship Id="rId12" Type="http://schemas.openxmlformats.org/officeDocument/2006/relationships/image" Target="media/image14.png"/><Relationship Id="rId17" Type="http://schemas.openxmlformats.org/officeDocument/2006/relationships/image" Target="media/image19.png"/><Relationship Id="rId25" Type="http://schemas.openxmlformats.org/officeDocument/2006/relationships/image" Target="media/image27.png"/><Relationship Id="rId33" Type="http://schemas.openxmlformats.org/officeDocument/2006/relationships/image" Target="media/image3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8.png"/><Relationship Id="rId20" Type="http://schemas.openxmlformats.org/officeDocument/2006/relationships/image" Target="media/image22.png"/><Relationship Id="rId29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3.png"/><Relationship Id="rId24" Type="http://schemas.openxmlformats.org/officeDocument/2006/relationships/image" Target="media/image26.png"/><Relationship Id="rId32" Type="http://schemas.openxmlformats.org/officeDocument/2006/relationships/image" Target="media/image34.png"/><Relationship Id="rId37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7.png"/><Relationship Id="rId23" Type="http://schemas.openxmlformats.org/officeDocument/2006/relationships/image" Target="media/image25.png"/><Relationship Id="rId28" Type="http://schemas.openxmlformats.org/officeDocument/2006/relationships/image" Target="media/image30.png"/><Relationship Id="rId36" Type="http://schemas.openxmlformats.org/officeDocument/2006/relationships/image" Target="media/image38.png"/><Relationship Id="rId10" Type="http://schemas.openxmlformats.org/officeDocument/2006/relationships/image" Target="media/image12.png"/><Relationship Id="rId19" Type="http://schemas.openxmlformats.org/officeDocument/2006/relationships/image" Target="media/image21.png"/><Relationship Id="rId31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6.png"/><Relationship Id="rId22" Type="http://schemas.openxmlformats.org/officeDocument/2006/relationships/image" Target="media/image24.png"/><Relationship Id="rId27" Type="http://schemas.openxmlformats.org/officeDocument/2006/relationships/image" Target="media/image29.png"/><Relationship Id="rId30" Type="http://schemas.openxmlformats.org/officeDocument/2006/relationships/image" Target="media/image32.png"/><Relationship Id="rId35" Type="http://schemas.openxmlformats.org/officeDocument/2006/relationships/image" Target="media/image37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30</Pages>
  <Words>4646</Words>
  <Characters>26487</Characters>
  <Application>Microsoft Office Word</Application>
  <DocSecurity>0</DocSecurity>
  <Lines>220</Lines>
  <Paragraphs>62</Paragraphs>
  <ScaleCrop>false</ScaleCrop>
  <Company/>
  <LinksUpToDate>false</LinksUpToDate>
  <CharactersWithSpaces>31071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ASSIGNMENTS.md</dc:title>
  <dc:creator>acc-hpc</dc:creator>
  <cp:lastModifiedBy>PRATIK ABHANG</cp:lastModifiedBy>
  <cp:revision>4</cp:revision>
  <dcterms:created xsi:type="dcterms:W3CDTF">2026-09-28T10:16:00Z</dcterms:created>
  <dcterms:modified xsi:type="dcterms:W3CDTF">2026-09-29T16:39:00Z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Mozilla/5.0 (Macintosh; Intel Mac OS X 10_15_7) AppleWebKit/537.36 (KHTML, like Gecko) HeadlessChrome/153.0.0.0 Safari/537.36</vt:lpwstr>
  </property>
  <property fmtid="{D5CDD505-2E9C-101B-9397-08002B2CF9AE}" pid="5" name="LastSaved">
    <vt:filetime>2026-09-28T00:00:00Z</vt:filetime>
  </property>
  <property fmtid="{D5CDD505-2E9C-101B-9397-08002B2CF9AE}" pid="6" name="Producer">
    <vt:lpwstr>Skia/PDF m153</vt:lpwstr>
  </property>
  <property fmtid="{D5CDD505-2E9C-101B-9397-08002B2CF9AE}" pid="7" name="KSOTemplateDocerSaveRecord">
    <vt:lpwstr>eyJoZGlkIjoiNjA4ODYyYjc1ZTRlOTk3NTU4NTUzMjJlMWVjMzNkMDYiLCJ1c2VySWQiOiI1NjcwOTY3MDU3OTcifQ==</vt:lpwstr>
  </property>
  <property fmtid="{D5CDD505-2E9C-101B-9397-08002B2CF9AE}" pid="8" name="KSOProductBuildVer">
    <vt:lpwstr>1033-12.1.0.28485</vt:lpwstr>
  </property>
  <property fmtid="{D5CDD505-2E9C-101B-9397-08002B2CF9AE}" pid="9" name="ICV">
    <vt:lpwstr>59B0B034023049E4908C1CAA5395F5DD_13</vt:lpwstr>
  </property>
</Properties>
</file>